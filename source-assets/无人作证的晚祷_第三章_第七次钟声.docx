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A29DD">
      <w:pPr>
        <w:spacing w:before="24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56"/>
        </w:rPr>
        <w:t>无人作证的晚祷</w:t>
      </w:r>
    </w:p>
    <w:p w14:paraId="03CD5B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  <w:bookmarkStart w:id="0" w:name="_GoBack"/>
      <w:bookmarkEnd w:id="0"/>
    </w:p>
    <w:p w14:paraId="02C3E22A">
      <w:pPr>
        <w:pStyle w:val="3"/>
        <w:spacing w:before="240" w:after="3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6"/>
        </w:rPr>
        <w:t>第三章：第七次钟声</w:t>
      </w:r>
    </w:p>
    <w:p w14:paraId="507A889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雨是从傍晚开始下的。</w:t>
      </w:r>
    </w:p>
    <w:p w14:paraId="4B52B16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起初只是细密的水雾，贴着塞伦疗养院灰白色的窗棂往下。到晚餐铃响过第三次时，雨声已经盖过了走廊尽头的脚步声，像许多只看不见的手，持续不断地拍打着屋顶、玻璃和旧木门</w:t>
      </w:r>
      <w:r>
        <w:rPr>
          <w:rFonts w:hint="eastAsia" w:ascii="宋体" w:hAnsi="宋体" w:eastAsia="宋体" w:cs="宋体"/>
          <w:sz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lang w:val="en-US" w:eastAsia="zh-CN"/>
        </w:rPr>
        <w:t>密不透风</w:t>
      </w:r>
      <w:r>
        <w:rPr>
          <w:rFonts w:hint="eastAsia" w:ascii="宋体" w:hAnsi="宋体" w:eastAsia="宋体" w:cs="宋体"/>
          <w:sz w:val="21"/>
        </w:rPr>
        <w:t>。</w:t>
      </w:r>
    </w:p>
    <w:p w14:paraId="297C012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伊蕾娜坐在床边，手腕上的镣铐被短链固定在铁质床架上。她没有挣扎</w:t>
      </w:r>
      <w:r>
        <w:rPr>
          <w:rFonts w:hint="eastAsia" w:ascii="宋体" w:hAnsi="宋体" w:eastAsia="宋体" w:cs="宋体"/>
          <w:sz w:val="21"/>
          <w:lang w:eastAsia="zh-CN"/>
        </w:rPr>
        <w:t>，</w:t>
      </w:r>
      <w:r>
        <w:rPr>
          <w:rFonts w:hint="eastAsia" w:ascii="宋体" w:hAnsi="宋体" w:eastAsia="宋体" w:cs="宋体"/>
          <w:sz w:val="21"/>
        </w:rPr>
        <w:t>那条链子很短，短到她只能从床边走到窗前，再从窗前退回床边。她可以看见窗外钟楼的上半截，也可以看见远处礼拜堂尖顶在雨幕里模糊</w:t>
      </w:r>
      <w:r>
        <w:rPr>
          <w:rFonts w:hint="eastAsia" w:ascii="宋体" w:hAnsi="宋体" w:eastAsia="宋体" w:cs="宋体"/>
          <w:sz w:val="21"/>
          <w:lang w:val="en-US" w:eastAsia="zh-CN"/>
        </w:rPr>
        <w:t>得像</w:t>
      </w:r>
      <w:r>
        <w:rPr>
          <w:rFonts w:hint="eastAsia" w:ascii="宋体" w:hAnsi="宋体" w:eastAsia="宋体" w:cs="宋体"/>
          <w:sz w:val="21"/>
        </w:rPr>
        <w:t>一根黑色的骨刺。</w:t>
      </w:r>
    </w:p>
    <w:p w14:paraId="0F001AC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这里原本是圣弥修道院。</w:t>
      </w:r>
    </w:p>
    <w:p w14:paraId="288E898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帝国人把它改名为塞伦疗养院以后，拆掉了前院的圣母像，在石阶两侧竖起了军医部的金属牌。可是他们没有拆钟楼，也没有拆礼拜堂。于是每到晚祷时分，整座疗养院都会在帝国编号、病历、口供和药物气味之下，重新露出一点修道院的影子。</w:t>
      </w:r>
    </w:p>
    <w:p w14:paraId="366D0F0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伊蕾娜不喜欢这种影子。</w:t>
      </w:r>
    </w:p>
    <w:p w14:paraId="6AFC408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战场上，一座建筑的用途变化越多，它里面死过的人通常越多。兵营改医院，医院改临时监狱，监狱改审判所，名字每换一次，血迹就被重新刷一遍。塞伦疗养院的墙刷得很白，白得近乎刻意，</w:t>
      </w:r>
      <w:r>
        <w:rPr>
          <w:rFonts w:hint="eastAsia" w:ascii="宋体" w:hAnsi="宋体" w:eastAsia="宋体" w:cs="宋体"/>
          <w:sz w:val="21"/>
          <w:lang w:val="en-US" w:eastAsia="zh-CN"/>
        </w:rPr>
        <w:t>每次夜深都能好像能看见墙上渗出来的血迹</w:t>
      </w:r>
      <w:r>
        <w:rPr>
          <w:rFonts w:hint="eastAsia" w:ascii="宋体" w:hAnsi="宋体" w:eastAsia="宋体" w:cs="宋体"/>
          <w:sz w:val="21"/>
        </w:rPr>
        <w:t>。</w:t>
      </w:r>
    </w:p>
    <w:p w14:paraId="753998D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门外传来钥匙转动的声音。</w:t>
      </w:r>
    </w:p>
    <w:p w14:paraId="28D7BD3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伊蕾娜抬眼。</w:t>
      </w:r>
    </w:p>
    <w:p w14:paraId="1CB575C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门打开后，索菲端着药盘站在外面。她今天换了一件干净的灰蓝色护理裙，袖口却沾着一点暗红色，不知道是药水、锈迹，还是没洗干净的血。</w:t>
      </w:r>
    </w:p>
    <w:p w14:paraId="64CED87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“晚药。”索菲说。</w:t>
      </w:r>
    </w:p>
    <w:p w14:paraId="174DF1E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她的声音很轻，尾音总是收得很快，像怕惊动走廊里的什么东西。</w:t>
      </w:r>
    </w:p>
    <w:p w14:paraId="2473293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伊蕾娜看了一眼药盘。</w:t>
      </w:r>
    </w:p>
    <w:p w14:paraId="0903D52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白色药片，两片。透明药剂，一小杯。旁边还有一支细针管，针头用棉布包着。</w:t>
      </w:r>
    </w:p>
    <w:p w14:paraId="32CAB8B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“今天的晚药多了一项。”</w:t>
      </w:r>
    </w:p>
    <w:p w14:paraId="6CC3796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索菲停了一下，说：“赫尔曼医生说，您昨晚没有睡好。”</w:t>
      </w:r>
    </w:p>
    <w:p w14:paraId="54630A3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“他在门外听我做梦？”</w:t>
      </w:r>
    </w:p>
    <w:p w14:paraId="2E74881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“病房记录上写着，您凌晨三点到四点之间醒了三次。”</w:t>
      </w:r>
    </w:p>
    <w:p w14:paraId="6D1304D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“那你们的记录</w:t>
      </w:r>
      <w:r>
        <w:rPr>
          <w:rFonts w:hint="eastAsia" w:ascii="宋体" w:hAnsi="宋体" w:eastAsia="宋体" w:cs="宋体"/>
          <w:sz w:val="21"/>
          <w:lang w:val="en-US" w:eastAsia="zh-CN"/>
        </w:rPr>
        <w:t>并</w:t>
      </w:r>
      <w:r>
        <w:rPr>
          <w:rFonts w:hint="eastAsia" w:ascii="宋体" w:hAnsi="宋体" w:eastAsia="宋体" w:cs="宋体"/>
          <w:sz w:val="21"/>
        </w:rPr>
        <w:t>不完整。”伊蕾娜伸手拿起那只透明小杯，闻了闻，</w:t>
      </w:r>
      <w:r>
        <w:rPr>
          <w:rFonts w:hint="eastAsia" w:ascii="宋体" w:hAnsi="宋体" w:eastAsia="宋体" w:cs="宋体"/>
          <w:sz w:val="21"/>
          <w:lang w:val="en-US" w:eastAsia="zh-CN"/>
        </w:rPr>
        <w:t>冷笑道</w:t>
      </w:r>
      <w:r>
        <w:rPr>
          <w:rFonts w:hint="eastAsia" w:ascii="宋体" w:hAnsi="宋体" w:eastAsia="宋体" w:cs="宋体"/>
          <w:sz w:val="21"/>
        </w:rPr>
        <w:t>“我醒了四次。”</w:t>
      </w:r>
    </w:p>
    <w:p w14:paraId="486D95D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索菲垂下眼。</w:t>
      </w:r>
    </w:p>
    <w:p w14:paraId="30AE2B3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伊蕾娜没有喝。</w:t>
      </w:r>
    </w:p>
    <w:p w14:paraId="3943B60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两个人之间隔着一只药盘，屋内安静得只剩雨声。索菲站在门边，没有催促</w:t>
      </w:r>
      <w:r>
        <w:rPr>
          <w:rFonts w:hint="eastAsia" w:ascii="宋体" w:hAnsi="宋体" w:eastAsia="宋体" w:cs="宋体"/>
          <w:sz w:val="21"/>
          <w:lang w:val="en-US" w:eastAsia="zh-CN"/>
        </w:rPr>
        <w:t>伊雷娜</w:t>
      </w:r>
      <w:r>
        <w:rPr>
          <w:rFonts w:hint="eastAsia" w:ascii="宋体" w:hAnsi="宋体" w:eastAsia="宋体" w:cs="宋体"/>
          <w:sz w:val="21"/>
        </w:rPr>
        <w:t>，也没有离开。伊蕾娜看着她的手。她的手指很细，指甲修剪得很短，虎口处有一道新鲜划痕，像是被纸页割出来的。</w:t>
      </w:r>
    </w:p>
    <w:p w14:paraId="5BBCB78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“档案室的纸很锋利吗？”伊蕾娜忽然问。</w:t>
      </w:r>
    </w:p>
    <w:p w14:paraId="6AABE65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索菲手指微微一蜷。</w:t>
      </w:r>
    </w:p>
    <w:p w14:paraId="0DA1792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“您说什么？”</w:t>
      </w:r>
    </w:p>
    <w:p w14:paraId="30031F6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“我说，档案室的纸很锋利。”伊蕾娜把药杯放回盘子里，“还是说，你更喜欢在医务室撕病历？”</w:t>
      </w:r>
    </w:p>
    <w:p w14:paraId="27D02A2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索菲抬起头。</w:t>
      </w:r>
    </w:p>
    <w:p w14:paraId="5B69CEA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那双浅褐色的眼睛里没有惊慌，只有短暂的防备。她不该是一个普通护理员。至少，不该只是一个普通护理员。普通人被囚犯点破秘密时，会下意识否认、退后、提高声音</w:t>
      </w:r>
      <w:r>
        <w:rPr>
          <w:rFonts w:hint="eastAsia" w:ascii="宋体" w:hAnsi="宋体" w:eastAsia="宋体" w:cs="宋体"/>
          <w:sz w:val="21"/>
          <w:lang w:val="en-US" w:eastAsia="zh-CN"/>
        </w:rPr>
        <w:t>表现出愤怒</w:t>
      </w:r>
      <w:r>
        <w:rPr>
          <w:rFonts w:hint="eastAsia" w:ascii="宋体" w:hAnsi="宋体" w:eastAsia="宋体" w:cs="宋体"/>
          <w:sz w:val="21"/>
        </w:rPr>
        <w:t>。索菲没有。她只是把药盘放到桌上，转身关上了门。</w:t>
      </w:r>
    </w:p>
    <w:p w14:paraId="5CCE158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门锁没有重新扣上。</w:t>
      </w:r>
    </w:p>
    <w:p w14:paraId="5188476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伊蕾娜注意到了这一点。</w:t>
      </w:r>
    </w:p>
    <w:p w14:paraId="48595D2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“赫尔曼让你来的？”</w:t>
      </w:r>
    </w:p>
    <w:p w14:paraId="5F120B8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“晚药是他让我送的。”</w:t>
      </w:r>
    </w:p>
    <w:p w14:paraId="4C09427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“那门呢？”</w:t>
      </w:r>
    </w:p>
    <w:p w14:paraId="2BBAB4E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索菲沉默了一会儿。</w:t>
      </w:r>
    </w:p>
    <w:p w14:paraId="37E1EEE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“门是我没关好。”</w:t>
      </w:r>
    </w:p>
    <w:p w14:paraId="5E3A034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“这不是一个好谎。”</w:t>
      </w:r>
    </w:p>
    <w:p w14:paraId="6B41001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“在这里，好谎言活不长。”索菲说，“能用就够了。”</w:t>
      </w:r>
    </w:p>
    <w:p w14:paraId="032A501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伊蕾娜看了她片刻，忽然笑了一下。笑意很淡，没有温度。</w:t>
      </w:r>
    </w:p>
    <w:p w14:paraId="50DF19D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“这句话不像你这个年纪会说的。”</w:t>
      </w:r>
    </w:p>
    <w:p w14:paraId="2BA2379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“这里会让人</w:t>
      </w:r>
      <w:r>
        <w:rPr>
          <w:rFonts w:hint="eastAsia" w:ascii="宋体" w:hAnsi="宋体" w:eastAsia="宋体" w:cs="宋体"/>
          <w:sz w:val="21"/>
          <w:lang w:val="en-US" w:eastAsia="zh-CN"/>
        </w:rPr>
        <w:t>不得不成长</w:t>
      </w:r>
      <w:r>
        <w:rPr>
          <w:rFonts w:hint="eastAsia" w:ascii="宋体" w:hAnsi="宋体" w:eastAsia="宋体" w:cs="宋体"/>
          <w:sz w:val="21"/>
        </w:rPr>
        <w:t>。”</w:t>
      </w:r>
    </w:p>
    <w:p w14:paraId="6A206B6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“你想让我出去？”</w:t>
      </w:r>
    </w:p>
    <w:p w14:paraId="09EFB78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索菲没有回答。</w:t>
      </w:r>
    </w:p>
    <w:p w14:paraId="6C0F9D2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雨敲在窗上，钟楼的轮廓在黑夜里隐隐浮出。伊蕾娜看见钟面，指针停在七点十七分。她已经注意到很久了。疗养院里所有挂钟都在走，唯独钟楼的钟始终停在七点十七分。可每到晚祷，它仍然会响。没有指针的钟声，像没有喉咙的人说话。</w:t>
      </w:r>
    </w:p>
    <w:p w14:paraId="26B59AD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索菲低声说：“今晚不要去礼拜堂。”</w:t>
      </w:r>
    </w:p>
    <w:p w14:paraId="32D6813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“既然不想让我去，为什么不关门？”</w:t>
      </w:r>
    </w:p>
    <w:p w14:paraId="3BDAC01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“因为我不是来拦您的。”</w:t>
      </w:r>
    </w:p>
    <w:p w14:paraId="00478F6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“那你是来做什么？”</w:t>
      </w:r>
    </w:p>
    <w:p w14:paraId="3889EA4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索菲抬起眼，第一次直视她。</w:t>
      </w:r>
    </w:p>
    <w:p w14:paraId="6E49861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“我是来告诉您，今晚他们会让 B-17 参加晚祷。”</w:t>
      </w:r>
    </w:p>
    <w:p w14:paraId="0B05A6C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伊蕾娜的目光停住。</w:t>
      </w:r>
    </w:p>
    <w:p w14:paraId="75AB0C3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B-17。</w:t>
      </w:r>
    </w:p>
    <w:p w14:paraId="3927EB7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那个没有姓名的病人。烧伤，声带损毁，对钟声有反应，会在晚祷后说出一些本不该属于他的句子。赫尔曼把他的病历锁在医务室第二个铁柜里，用红墨水在封面写着“高度不稳定，不得单独接触”。</w:t>
      </w:r>
    </w:p>
    <w:p w14:paraId="0075FFE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而这个人曾在前夜说出一句话：</w:t>
      </w:r>
    </w:p>
    <w:p w14:paraId="71746C0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少校说，钟声响起后开火。</w:t>
      </w:r>
    </w:p>
    <w:p w14:paraId="19AF7F7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那不是帝国军的句式。那是塞利亚军内部用于延迟炮击的战场暗语。伊蕾娜听到它的瞬间，就知道麻烦</w:t>
      </w:r>
      <w:r>
        <w:rPr>
          <w:rFonts w:hint="eastAsia" w:ascii="宋体" w:hAnsi="宋体" w:eastAsia="宋体" w:cs="宋体"/>
          <w:sz w:val="21"/>
          <w:lang w:val="en-US" w:eastAsia="zh-CN"/>
        </w:rPr>
        <w:t>不是</w:t>
      </w:r>
      <w:r>
        <w:rPr>
          <w:rFonts w:hint="eastAsia" w:ascii="宋体" w:hAnsi="宋体" w:eastAsia="宋体" w:cs="宋体"/>
          <w:sz w:val="21"/>
        </w:rPr>
        <w:t>有人伪造了证词。</w:t>
      </w:r>
    </w:p>
    <w:p w14:paraId="19B842D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麻烦在于，伪造者</w:t>
      </w:r>
      <w:r>
        <w:rPr>
          <w:rFonts w:hint="eastAsia" w:ascii="宋体" w:hAnsi="宋体" w:eastAsia="宋体" w:cs="宋体"/>
          <w:sz w:val="21"/>
          <w:lang w:val="en-US" w:eastAsia="zh-CN"/>
        </w:rPr>
        <w:t>竟然</w:t>
      </w:r>
      <w:r>
        <w:rPr>
          <w:rFonts w:hint="eastAsia" w:ascii="宋体" w:hAnsi="宋体" w:eastAsia="宋体" w:cs="宋体"/>
          <w:sz w:val="21"/>
        </w:rPr>
        <w:t>知道真实的暗语。</w:t>
      </w:r>
    </w:p>
    <w:p w14:paraId="0B86930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“赫尔曼想要什么？”伊蕾娜问。</w:t>
      </w:r>
    </w:p>
    <w:p w14:paraId="11A6D3B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“正式记录</w:t>
      </w:r>
      <w:r>
        <w:rPr>
          <w:rFonts w:hint="eastAsia" w:ascii="宋体" w:hAnsi="宋体" w:eastAsia="宋体" w:cs="宋体"/>
          <w:sz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lang w:val="en-US" w:eastAsia="zh-CN"/>
        </w:rPr>
        <w:t>审判</w:t>
      </w:r>
      <w:r>
        <w:rPr>
          <w:rFonts w:hint="eastAsia" w:ascii="宋体" w:hAnsi="宋体" w:eastAsia="宋体" w:cs="宋体"/>
          <w:sz w:val="21"/>
        </w:rPr>
        <w:t>。”</w:t>
      </w:r>
    </w:p>
    <w:p w14:paraId="6C57B9B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“用 B-17 的疯话？”</w:t>
      </w:r>
    </w:p>
    <w:p w14:paraId="544B140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“他们不叫疯话。”索菲</w:t>
      </w:r>
      <w:r>
        <w:rPr>
          <w:rFonts w:hint="eastAsia" w:ascii="宋体" w:hAnsi="宋体" w:eastAsia="宋体" w:cs="宋体"/>
          <w:sz w:val="21"/>
          <w:lang w:val="en-US" w:eastAsia="zh-CN"/>
        </w:rPr>
        <w:t>顿了一下</w:t>
      </w:r>
      <w:r>
        <w:rPr>
          <w:rFonts w:hint="eastAsia" w:ascii="宋体" w:hAnsi="宋体" w:eastAsia="宋体" w:cs="宋体"/>
          <w:sz w:val="21"/>
        </w:rPr>
        <w:t>“他们</w:t>
      </w:r>
      <w:r>
        <w:rPr>
          <w:rFonts w:hint="eastAsia" w:ascii="宋体" w:hAnsi="宋体" w:eastAsia="宋体" w:cs="宋体"/>
          <w:sz w:val="21"/>
          <w:lang w:val="en-US" w:eastAsia="zh-CN"/>
        </w:rPr>
        <w:t>管那</w:t>
      </w:r>
      <w:r>
        <w:rPr>
          <w:rFonts w:hint="eastAsia" w:ascii="宋体" w:hAnsi="宋体" w:eastAsia="宋体" w:cs="宋体"/>
          <w:sz w:val="21"/>
        </w:rPr>
        <w:t>叫濒死证词。”</w:t>
      </w:r>
    </w:p>
    <w:p w14:paraId="5827C32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“死者</w:t>
      </w:r>
      <w:r>
        <w:rPr>
          <w:rFonts w:hint="eastAsia" w:ascii="宋体" w:hAnsi="宋体" w:eastAsia="宋体" w:cs="宋体"/>
          <w:sz w:val="21"/>
          <w:lang w:val="en-US" w:eastAsia="zh-CN"/>
        </w:rPr>
        <w:t>可</w:t>
      </w:r>
      <w:r>
        <w:rPr>
          <w:rFonts w:hint="eastAsia" w:ascii="宋体" w:hAnsi="宋体" w:eastAsia="宋体" w:cs="宋体"/>
          <w:sz w:val="21"/>
        </w:rPr>
        <w:t>不会在病床上替帝国整理证据。”</w:t>
      </w:r>
    </w:p>
    <w:p w14:paraId="65A49B4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“所以他们需要活人来帮忙。”</w:t>
      </w:r>
    </w:p>
    <w:p w14:paraId="3DC43DC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伊蕾娜看着她：“你呢？你帮哪一边？”</w:t>
      </w:r>
    </w:p>
    <w:p w14:paraId="6040233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索菲的表情终于有了一点变化。她像是想笑，又像是忍住了。那是一种很年轻、很疲惫的表情，疲惫到不像嘲讽，更像某种被迫学会的清醒</w:t>
      </w:r>
      <w:r>
        <w:rPr>
          <w:rFonts w:hint="eastAsia" w:ascii="宋体" w:hAnsi="宋体" w:eastAsia="宋体" w:cs="宋体"/>
          <w:sz w:val="21"/>
          <w:lang w:val="en-US" w:eastAsia="zh-CN"/>
        </w:rPr>
        <w:t>和冷漠</w:t>
      </w:r>
      <w:r>
        <w:rPr>
          <w:rFonts w:hint="eastAsia" w:ascii="宋体" w:hAnsi="宋体" w:eastAsia="宋体" w:cs="宋体"/>
          <w:sz w:val="21"/>
        </w:rPr>
        <w:t>。</w:t>
      </w:r>
    </w:p>
    <w:p w14:paraId="17412F1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“少校，在这座楼里，能选择边的人都已经死了。”</w:t>
      </w:r>
    </w:p>
    <w:p w14:paraId="3EC38B7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她说完，把药盘推到伊蕾娜面前。</w:t>
      </w:r>
    </w:p>
    <w:p w14:paraId="4CBFE98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“喝掉透明的那杯。白色药片不要吃。”</w:t>
      </w:r>
    </w:p>
    <w:p w14:paraId="6E9E9DF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“为什么？”</w:t>
      </w:r>
    </w:p>
    <w:p w14:paraId="1400AB2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“白色药片会让您睡到明天审讯前。”</w:t>
      </w:r>
    </w:p>
    <w:p w14:paraId="259182D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“透明的呢？”</w:t>
      </w:r>
    </w:p>
    <w:p w14:paraId="1919AFD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“只是镇痛剂，味道难喝，但不会让您错过钟声。”</w:t>
      </w:r>
    </w:p>
    <w:p w14:paraId="7D61583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伊蕾娜没有立刻拿杯子。</w:t>
      </w:r>
    </w:p>
    <w:p w14:paraId="5CAC77A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“你为什么帮我？”</w:t>
      </w:r>
    </w:p>
    <w:p w14:paraId="605FCB0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索菲垂下眼，声音低得几乎被雨声吞掉。</w:t>
      </w:r>
    </w:p>
    <w:p w14:paraId="232A87E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“我不是在帮您。”</w:t>
      </w:r>
    </w:p>
    <w:p w14:paraId="778A31B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“那你在帮谁？”</w:t>
      </w:r>
    </w:p>
    <w:p w14:paraId="7C839C3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索菲走到门边，手按在门把上。</w:t>
      </w:r>
    </w:p>
    <w:p w14:paraId="2822211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“我想知道 B-17 今晚会不会说出我的名字。”</w:t>
      </w:r>
    </w:p>
    <w:p w14:paraId="4EAD707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门轻轻合上。</w:t>
      </w:r>
    </w:p>
    <w:p w14:paraId="4157216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这一次，索菲仍然没有上锁。</w:t>
      </w:r>
    </w:p>
    <w:p w14:paraId="635206B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伊蕾娜独自坐在房间里。桌上的药杯在灯下折出苍白的光。她知道这是陷阱的可能性很大。也许索菲想让她离开病房，然后让帝国人抓住她擅自活动。也许透明药剂里同样有东西。也许今晚根本没有 B-17，只有一条故意放出来的线，等她自己把脖子伸进去。</w:t>
      </w:r>
    </w:p>
    <w:p w14:paraId="5E734EE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可是，她仍然拿起杯子，把药喝了下去。</w:t>
      </w:r>
    </w:p>
    <w:p w14:paraId="79341A3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味道确实很难喝。</w:t>
      </w:r>
    </w:p>
    <w:p w14:paraId="79836E4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像铁锈、冷水和某种苦涩的根茎。</w:t>
      </w:r>
    </w:p>
    <w:p w14:paraId="418F50C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她把白色药片压在舌下，等了几秒，又吐进床脚的裂缝里。</w:t>
      </w:r>
    </w:p>
    <w:p w14:paraId="667D4A4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十分钟后，走廊的灯暗了一半。</w:t>
      </w:r>
    </w:p>
    <w:p w14:paraId="31AE427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是疗养院夜间巡查前的信号。帝国人习惯把一切变成信号：铃声，灯光，编号，纸页右上角的红线，病人床头牌上的黑点。伊蕾娜曾经也喜欢信号。战场上，信号意味着效率，意味着可以减少解释，意味着一个人能让许多人同时行动。</w:t>
      </w:r>
    </w:p>
    <w:p w14:paraId="6C7B57E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后来她明白，</w:t>
      </w:r>
      <w:r>
        <w:rPr>
          <w:rFonts w:hint="eastAsia" w:ascii="宋体" w:hAnsi="宋体" w:eastAsia="宋体" w:cs="宋体"/>
          <w:sz w:val="21"/>
          <w:lang w:val="en-US" w:eastAsia="zh-CN"/>
        </w:rPr>
        <w:t>这种</w:t>
      </w:r>
      <w:r>
        <w:rPr>
          <w:rFonts w:hint="eastAsia" w:ascii="宋体" w:hAnsi="宋体" w:eastAsia="宋体" w:cs="宋体"/>
          <w:sz w:val="21"/>
        </w:rPr>
        <w:t>信号最可怕的地方也在这里。</w:t>
      </w:r>
    </w:p>
    <w:p w14:paraId="23C335A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当一个人按下开关时，他不一定看得见所有行动的人。</w:t>
      </w:r>
    </w:p>
    <w:p w14:paraId="23EE453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而那些行动的人，也不一定知道自己为什么行动。</w:t>
      </w:r>
    </w:p>
    <w:p w14:paraId="4C07078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她解开床架上的短链并不困难。索菲没把钥匙留给她，但旧床架的焊点已经松动，固定链条的金属扣被雨季潮气侵蚀得厉害。伊蕾娜用药盘边缘顶住扣环，慢慢用力，铁片在第三次挤压时发出轻微的裂响。</w:t>
      </w:r>
    </w:p>
    <w:p w14:paraId="104FA30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她停住，听了听门外。</w:t>
      </w:r>
    </w:p>
    <w:p w14:paraId="6D040D3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没有脚步。</w:t>
      </w:r>
    </w:p>
    <w:p w14:paraId="2A1018F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于是她继续用力。</w:t>
      </w:r>
    </w:p>
    <w:p w14:paraId="78DEF8B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扣环松开的那一刻，手腕处的重量骤然一轻。伊蕾娜没有立刻站起。她把短链重新搭在床架上，远看像还扣着。然后她拿起床边的灰色外套，披在囚服外面。</w:t>
      </w:r>
    </w:p>
    <w:p w14:paraId="267ED5B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她推开门。</w:t>
      </w:r>
    </w:p>
    <w:p w14:paraId="3AEF0C4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走廊里没有人。</w:t>
      </w:r>
    </w:p>
    <w:p w14:paraId="6AA653F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塞伦疗养院夜间的走廊和白天完全不同。白天这里是帝国军医部接管的战后医疗机构，护士推着药车经过，士兵在楼梯口登记，医生用干净的手套翻阅病历。夜晚，所有秩序都退到墙后，只留下旧修道院的湿气。墙上的圣像被摘掉后，留下一个个颜色更浅的方印，像许多闭着的眼睛。</w:t>
      </w:r>
    </w:p>
    <w:p w14:paraId="2F76583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伊蕾娜沿着走廊往前走。</w:t>
      </w:r>
    </w:p>
    <w:p w14:paraId="4D11168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知道巡逻路线。埃文中尉每天晚上八点二十从主楼东侧上楼，八点三十五到医务室门口，八点四十经过档案室，八点五十折返。帝国士兵巡逻时脚步很重，靴跟会在第三块松木地板处发出空响。只要避开那几分钟，她就能穿过主楼走廊。</w:t>
      </w:r>
    </w:p>
    <w:p w14:paraId="58CACE5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这些都不是有人告诉她的。</w:t>
      </w:r>
    </w:p>
    <w:p w14:paraId="3BF09FD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她被关在这里三天，用三天听</w:t>
      </w:r>
      <w:r>
        <w:rPr>
          <w:rFonts w:hint="eastAsia" w:ascii="宋体" w:hAnsi="宋体" w:eastAsia="宋体" w:cs="宋体"/>
          <w:sz w:val="21"/>
          <w:lang w:val="en-US" w:eastAsia="zh-CN"/>
        </w:rPr>
        <w:t>完了这栋楼的巡逻</w:t>
      </w:r>
      <w:r>
        <w:rPr>
          <w:rFonts w:hint="eastAsia" w:ascii="宋体" w:hAnsi="宋体" w:eastAsia="宋体" w:cs="宋体"/>
          <w:sz w:val="21"/>
        </w:rPr>
        <w:t>。</w:t>
      </w:r>
    </w:p>
    <w:p w14:paraId="02829DF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第一个转角处，她停下。</w:t>
      </w:r>
    </w:p>
    <w:p w14:paraId="7E51157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墙边站着一个孩子。</w:t>
      </w:r>
    </w:p>
    <w:p w14:paraId="7A247C6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不，准确说，是一个很矮的病人。他穿着过大的病号服，脚上没有鞋，右手抱着一只没有眼睛的布熊。走廊的灯光很暗，他的脸被阴影切开一半，像从旧照片里被剪下来，又贴错了地方。</w:t>
      </w:r>
    </w:p>
    <w:p w14:paraId="3E8006D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伊蕾娜认出他。白天她在医务室见过这个孩子。病历上写着：安托，男，约九岁，炮击幸存者，失语。</w:t>
      </w:r>
    </w:p>
    <w:p w14:paraId="451ABAD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他不该在这里。</w:t>
      </w:r>
    </w:p>
    <w:p w14:paraId="2D46FD8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孩子抬头看着她，用没有表情的脸指了指走廊尽头。</w:t>
      </w:r>
    </w:p>
    <w:p w14:paraId="464F9F6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那里通向医务室。</w:t>
      </w:r>
    </w:p>
    <w:p w14:paraId="606ED3E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“你让我过去？”伊蕾娜问。</w:t>
      </w:r>
    </w:p>
    <w:p w14:paraId="600D25A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孩子没有点头，也没有摇头。他只是慢慢张开手，露出掌心里一枚黄铜纽扣。</w:t>
      </w:r>
    </w:p>
    <w:p w14:paraId="336BBEF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纽扣上刻着塞利亚军徽。</w:t>
      </w:r>
    </w:p>
    <w:p w14:paraId="7A65D7A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伊蕾娜的呼吸停了一瞬。</w:t>
      </w:r>
    </w:p>
    <w:p w14:paraId="0109B2B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她伸手去拿。孩子却忽然后退，把纽扣握紧。他又指了指医务室，然后转身，赤脚跑进黑暗里。脚步声轻得不像活人。</w:t>
      </w:r>
    </w:p>
    <w:p w14:paraId="12B41C2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伊蕾娜站在原地，看着那片重新合拢的黑暗。</w:t>
      </w:r>
    </w:p>
    <w:p w14:paraId="42715D0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她没有追。</w:t>
      </w:r>
    </w:p>
    <w:p w14:paraId="650F925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在这里，每一个看似孤立的东西都可能是诱饵。她不能被一枚纽扣牵着走。可是那枚纽扣像一根细针，已经扎进她脑子里。塞利亚军徽。孩子。医务室。B-17。</w:t>
      </w:r>
    </w:p>
    <w:p w14:paraId="17AEED4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她继续向前。</w:t>
      </w:r>
    </w:p>
    <w:p w14:paraId="2177A99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医务室门口没有士兵，只有一盏昏黄的壁灯。门缝里透出药味和低低的咳嗽声。伊蕾娜把耳朵贴近门板，听见里面有人在翻动纸张。</w:t>
      </w:r>
    </w:p>
    <w:p w14:paraId="041085E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不是索菲。</w:t>
      </w:r>
    </w:p>
    <w:p w14:paraId="672F433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翻纸的人很急，像是想在某个时间点之前找到东西。</w:t>
      </w:r>
    </w:p>
    <w:p w14:paraId="7EEC27B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伊蕾娜推门进去。</w:t>
      </w:r>
    </w:p>
    <w:p w14:paraId="481A97F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医务室里的人猛地回头。</w:t>
      </w:r>
    </w:p>
    <w:p w14:paraId="55598A1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埃文中尉站在第二个铁柜前，手里拿着一沓病历。他显然没想到会看见伊蕾娜。两个人隔着一排病床对视，雨声从窗外涌进来，药柜玻璃上映出他们的影子。</w:t>
      </w:r>
    </w:p>
    <w:p w14:paraId="2397D05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埃文先反应过来。</w:t>
      </w:r>
    </w:p>
    <w:p w14:paraId="1562D0E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“你不该离开病房。”</w:t>
      </w:r>
    </w:p>
    <w:p w14:paraId="353554F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“你也不该翻赫尔曼的柜子。”</w:t>
      </w:r>
    </w:p>
    <w:p w14:paraId="031EBFF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他的脸色变了一下。</w:t>
      </w:r>
    </w:p>
    <w:p w14:paraId="5015E74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埃文很年轻，年轻到还没有学会把所有惊讶都藏在制服下面。他的军装扣子永远扣到最上面，手套洁白，皮带扣擦得发亮。这样的人在军校里</w:t>
      </w:r>
      <w:r>
        <w:rPr>
          <w:rFonts w:hint="eastAsia" w:ascii="宋体" w:hAnsi="宋体" w:eastAsia="宋体" w:cs="宋体"/>
          <w:sz w:val="21"/>
          <w:lang w:val="en-US" w:eastAsia="zh-CN"/>
        </w:rPr>
        <w:t>可能</w:t>
      </w:r>
      <w:r>
        <w:rPr>
          <w:rFonts w:hint="eastAsia" w:ascii="宋体" w:hAnsi="宋体" w:eastAsia="宋体" w:cs="宋体"/>
          <w:sz w:val="21"/>
        </w:rPr>
        <w:t>会被称为可靠，在战场上则通常活不久。</w:t>
      </w:r>
    </w:p>
    <w:p w14:paraId="02A6C04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“我在执行巡查。”他说。</w:t>
      </w:r>
    </w:p>
    <w:p w14:paraId="6853CB1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“巡查病历？”</w:t>
      </w:r>
    </w:p>
    <w:p w14:paraId="32986C8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“确认危险物品。”</w:t>
      </w:r>
    </w:p>
    <w:p w14:paraId="7EAD578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“纸确实很危险。”伊蕾娜走近一步，“尤其是写过</w:t>
      </w:r>
      <w:r>
        <w:rPr>
          <w:rFonts w:hint="eastAsia" w:ascii="宋体" w:hAnsi="宋体" w:eastAsia="宋体" w:cs="宋体"/>
          <w:sz w:val="21"/>
          <w:lang w:val="en-US" w:eastAsia="zh-CN"/>
        </w:rPr>
        <w:t>谎言</w:t>
      </w:r>
      <w:r>
        <w:rPr>
          <w:rFonts w:hint="eastAsia" w:ascii="宋体" w:hAnsi="宋体" w:eastAsia="宋体" w:cs="宋体"/>
          <w:sz w:val="21"/>
        </w:rPr>
        <w:t>的纸。”</w:t>
      </w:r>
    </w:p>
    <w:p w14:paraId="0DF8BEA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埃文把病历合上，压低声音：“回去。”</w:t>
      </w:r>
    </w:p>
    <w:p w14:paraId="3BC3968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“你先告诉我 B-17 在哪里。”</w:t>
      </w:r>
    </w:p>
    <w:p w14:paraId="0BAB746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“我不知道。”</w:t>
      </w:r>
    </w:p>
    <w:p w14:paraId="173B9AC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“那你刚才在找谁的病历？”</w:t>
      </w:r>
    </w:p>
    <w:p w14:paraId="5023433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埃文没有回答。</w:t>
      </w:r>
    </w:p>
    <w:p w14:paraId="3514186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伊蕾娜扫了一眼他手中的纸。封皮右下角有红墨水。B-17。她看见了。</w:t>
      </w:r>
    </w:p>
    <w:p w14:paraId="2A836A9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“你在怀疑赫尔曼。”伊蕾娜说。</w:t>
      </w:r>
    </w:p>
    <w:p w14:paraId="74A9C4C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</w:t>
      </w:r>
      <w:r>
        <w:rPr>
          <w:rFonts w:hint="eastAsia" w:ascii="宋体" w:hAnsi="宋体" w:eastAsia="宋体" w:cs="宋体"/>
          <w:sz w:val="21"/>
          <w:lang w:val="en-US" w:eastAsia="zh-CN"/>
        </w:rPr>
        <w:t>只是</w:t>
      </w:r>
      <w:r>
        <w:rPr>
          <w:rFonts w:hint="eastAsia" w:ascii="宋体" w:hAnsi="宋体" w:eastAsia="宋体" w:cs="宋体"/>
          <w:sz w:val="21"/>
        </w:rPr>
        <w:t>怀疑所有不合程序的事。”</w:t>
      </w:r>
    </w:p>
    <w:p w14:paraId="389AE96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“在帝国军医部，这句话很危险。”</w:t>
      </w:r>
    </w:p>
    <w:p w14:paraId="0E89F8B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“所以我让你回去。”</w:t>
      </w:r>
    </w:p>
    <w:p w14:paraId="1906189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“如果我回去，你会把病历交给赫尔曼？”</w:t>
      </w:r>
    </w:p>
    <w:p w14:paraId="6CFF08B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埃文嘴唇动了动，没有说话。</w:t>
      </w:r>
    </w:p>
    <w:p w14:paraId="76438B4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伊蕾娜伸出手。</w:t>
      </w:r>
    </w:p>
    <w:p w14:paraId="2BEB13B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“给我。”</w:t>
      </w:r>
    </w:p>
    <w:p w14:paraId="2790343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“你是被审判人。”</w:t>
      </w:r>
    </w:p>
    <w:p w14:paraId="59F526A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“而你是审判方的士兵。”伊蕾娜看着他，“我们都不适合拿这份病历。可至少我知道自己为什么想看它。”</w:t>
      </w:r>
    </w:p>
    <w:p w14:paraId="4A7B52F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埃文握紧病历。</w:t>
      </w:r>
    </w:p>
    <w:p w14:paraId="0D4E0C5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外面忽然传来远处钟楼的第一声预响。</w:t>
      </w:r>
    </w:p>
    <w:p w14:paraId="11F3E02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不是正式晚祷钟，只是钟锤轻轻撞了一下，像有人在黑暗里试探着清嗓子。</w:t>
      </w:r>
    </w:p>
    <w:p w14:paraId="36C07AC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埃文看向窗外。</w:t>
      </w:r>
    </w:p>
    <w:p w14:paraId="5F430BA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伊蕾娜趁他分神，直接上前一步，把病历从他手里抽了出来。</w:t>
      </w:r>
    </w:p>
    <w:p w14:paraId="0ED5D4E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埃文本能地按住她的手腕。</w:t>
      </w:r>
    </w:p>
    <w:p w14:paraId="63C0659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下一秒，他看见了伊蕾娜手腕上被镣铐磨出的血痕。</w:t>
      </w:r>
    </w:p>
    <w:p w14:paraId="7E9BC33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他的动作停住。</w:t>
      </w:r>
    </w:p>
    <w:p w14:paraId="34DFF69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伊蕾娜没有挣开，只是平静地看着他。</w:t>
      </w:r>
    </w:p>
    <w:p w14:paraId="0E3227B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“中尉，你现在可以喊人。”</w:t>
      </w:r>
    </w:p>
    <w:p w14:paraId="736CE73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埃文的喉结动了一下。</w:t>
      </w:r>
    </w:p>
    <w:p w14:paraId="24C5D52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“你不明白，”他说，“今晚礼拜堂会封闭。赫尔曼医生请了审判庭的人。B-17 的证词会被正式</w:t>
      </w:r>
      <w:r>
        <w:rPr>
          <w:rFonts w:hint="eastAsia" w:ascii="宋体" w:hAnsi="宋体" w:eastAsia="宋体" w:cs="宋体"/>
          <w:sz w:val="21"/>
          <w:lang w:val="en-US" w:eastAsia="zh-CN"/>
        </w:rPr>
        <w:t>记录</w:t>
      </w:r>
      <w:r>
        <w:rPr>
          <w:rFonts w:hint="eastAsia" w:ascii="宋体" w:hAnsi="宋体" w:eastAsia="宋体" w:cs="宋体"/>
          <w:sz w:val="21"/>
        </w:rPr>
        <w:t>。”</w:t>
      </w:r>
    </w:p>
    <w:p w14:paraId="6B56583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“我明白。”</w:t>
      </w:r>
    </w:p>
    <w:p w14:paraId="4AD6F49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“不，你不明白。只要他说出你的名字，不管那是不是清醒状态下的证词，审判都会提前。”</w:t>
      </w:r>
    </w:p>
    <w:p w14:paraId="63C4923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“所以我必须在他说出口之前知道他是谁。”</w:t>
      </w:r>
    </w:p>
    <w:p w14:paraId="1134E8C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“你以为知道他是谁就能改变什么？”</w:t>
      </w:r>
    </w:p>
    <w:p w14:paraId="75D57C9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伊蕾娜把病历翻开。</w:t>
      </w:r>
    </w:p>
    <w:p w14:paraId="5B3AB52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第一页是常规记录。烧伤，感染，失声，右臂旧骨折，左肩弹片残留。姓名栏空白。年龄估计二十五到三十五岁。阵营不明。发现地点：贝尔纳旧路北坡。发现时间：炮击后三日。</w:t>
      </w:r>
    </w:p>
    <w:p w14:paraId="3AA3CA9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第二页是晚祷反应记录。</w:t>
      </w:r>
    </w:p>
    <w:p w14:paraId="0B6ADFC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钟声刺激后，病人出现非自主语言片段：</w:t>
      </w:r>
    </w:p>
    <w:p w14:paraId="099D435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“坐标不对。”</w:t>
      </w:r>
    </w:p>
    <w:p w14:paraId="7168D34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“少校不会批准。”</w:t>
      </w:r>
    </w:p>
    <w:p w14:paraId="494CB0D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“第七声之后。”</w:t>
      </w:r>
    </w:p>
    <w:p w14:paraId="73A5CD2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“不要让她知道。”</w:t>
      </w:r>
    </w:p>
    <w:p w14:paraId="2C9B00E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“修道院没有旗。”</w:t>
      </w:r>
    </w:p>
    <w:p w14:paraId="3B70101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伊蕾娜的手指停在最后一句上。</w:t>
      </w:r>
    </w:p>
    <w:p w14:paraId="08C62CF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修道院没有旗。</w:t>
      </w:r>
    </w:p>
    <w:p w14:paraId="051D0E4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她听见自己的心跳声变慢。</w:t>
      </w:r>
    </w:p>
    <w:p w14:paraId="1303F69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炮击案档案里，帝国指控塞利亚军误将修道院识别为帝国临时指挥所，因为修道院塔楼悬挂过帝国通讯旗。可 B-17 说，修道院没有旗。</w:t>
      </w:r>
    </w:p>
    <w:p w14:paraId="7E36B5E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如果他说的是实话，那么炮击目标识别从一开始就是错的。不是误判旗帜，而是有人故意让发令者相信那里有旗。</w:t>
      </w:r>
    </w:p>
    <w:p w14:paraId="13B9B48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她继续往下看。</w:t>
      </w:r>
    </w:p>
    <w:p w14:paraId="7003FF1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第三页有一段被墨水涂掉的记录。涂得很重，但纸张受潮后，底下字迹浮出一点痕迹。伊蕾娜把纸靠近灯光。</w:t>
      </w:r>
    </w:p>
    <w:p w14:paraId="6F850C6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埃文没有阻止。</w:t>
      </w:r>
    </w:p>
    <w:p w14:paraId="4195C10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他们同时看见了几个残缺的字：</w:t>
      </w:r>
    </w:p>
    <w:p w14:paraId="0A5D23D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“……对钟声有选择性反应。”</w:t>
      </w:r>
    </w:p>
    <w:p w14:paraId="76C0091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“……第七次钟响后，记忆片段稳定。”</w:t>
      </w:r>
    </w:p>
    <w:p w14:paraId="431C60B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“……听见女性军官声音时出现剧烈抗拒。”</w:t>
      </w:r>
    </w:p>
    <w:p w14:paraId="2DFF170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“……称其为……”</w:t>
      </w:r>
    </w:p>
    <w:p w14:paraId="5859B72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最后几个字被涂黑。</w:t>
      </w:r>
    </w:p>
    <w:p w14:paraId="480FAB5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伊蕾娜盯着那里。</w:t>
      </w:r>
    </w:p>
    <w:p w14:paraId="1A84DAB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埃文低声说：“我试过用酒精擦，没用。”</w:t>
      </w:r>
    </w:p>
    <w:p w14:paraId="2BB22F1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“用碘伏。”</w:t>
      </w:r>
    </w:p>
    <w:p w14:paraId="1AA1B7E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“什么？”</w:t>
      </w:r>
    </w:p>
    <w:p w14:paraId="2C0D068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“墨水是铁胆墨水，受碘伏会变浅。”伊蕾娜说，“医务室有。”</w:t>
      </w:r>
    </w:p>
    <w:p w14:paraId="19BDD77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埃文看她一眼，像是想问她为什么知道这些。最后他没有问。他转身从药柜里取出一瓶棕色小瓶和棉签，递给她。</w:t>
      </w:r>
    </w:p>
    <w:p w14:paraId="5F9CBDA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伊蕾娜把病历放在桌上，用棉签蘸了一点，轻轻擦过涂黑处。</w:t>
      </w:r>
    </w:p>
    <w:p w14:paraId="707912E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纸页湿润，黑墨慢慢晕开。</w:t>
      </w:r>
    </w:p>
    <w:p w14:paraId="4F20718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底下的字迹浮出来。</w:t>
      </w:r>
    </w:p>
    <w:p w14:paraId="227DEDD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“称其为：伊蕾娜。”</w:t>
      </w:r>
    </w:p>
    <w:p w14:paraId="4370082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医务室里安静下来。</w:t>
      </w:r>
    </w:p>
    <w:p w14:paraId="79E4E6B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埃文的脸色变得很难看。</w:t>
      </w:r>
    </w:p>
    <w:p w14:paraId="30B7D59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“这不合理。”他说。</w:t>
      </w:r>
    </w:p>
    <w:p w14:paraId="78404E4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伊蕾娜看着那几个字，没有说话。</w:t>
      </w:r>
    </w:p>
    <w:p w14:paraId="31B36F3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她不知道这句话是什么意思。</w:t>
      </w:r>
    </w:p>
    <w:p w14:paraId="6DBDB3B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是在叫她？还是把某个人称作伊蕾娜？如果他是塞利亚军人，他可能认识她。可病历为什么要涂掉？赫尔曼想隐藏这个反应，还是想等到最合适的时刻公开？</w:t>
      </w:r>
    </w:p>
    <w:p w14:paraId="4FB532B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门外忽然响起脚步声。</w:t>
      </w:r>
    </w:p>
    <w:p w14:paraId="311ED4E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很轻，很快。</w:t>
      </w:r>
    </w:p>
    <w:p w14:paraId="02C4F4F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索菲推门进来，脸色苍白。</w:t>
      </w:r>
    </w:p>
    <w:p w14:paraId="1C8010A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“你们不能待在这里。”</w:t>
      </w:r>
    </w:p>
    <w:p w14:paraId="35DB6E2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埃文立刻把病历合上：“护理员，你——”</w:t>
      </w:r>
    </w:p>
    <w:p w14:paraId="0A13CBF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“礼拜堂提前开始了。”索菲打断他，“赫尔曼把 B-17 带过去了。”</w:t>
      </w:r>
    </w:p>
    <w:p w14:paraId="3E6B879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伊蕾娜问：“几点？”</w:t>
      </w:r>
    </w:p>
    <w:p w14:paraId="05C9F4C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“七点十三。”</w:t>
      </w:r>
    </w:p>
    <w:p w14:paraId="5A3EEAF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“晚祷不是七点二十。”</w:t>
      </w:r>
    </w:p>
    <w:p w14:paraId="7651A0F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“今晚不是晚祷。”索菲的声音发颤，“是重演。”</w:t>
      </w:r>
    </w:p>
    <w:p w14:paraId="5E86A08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走廊尽头传来第二声钟响。</w:t>
      </w:r>
    </w:p>
    <w:p w14:paraId="2543CC4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这一次比刚才清晰得多。</w:t>
      </w:r>
    </w:p>
    <w:p w14:paraId="2AEA0A4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钟声穿过整栋楼，压过雨声，撞在医务室的玻璃柜上。几只药瓶轻轻震动，发出细小的碰撞声。伊蕾娜抬起头。她忽然想起病历上的那句话。</w:t>
      </w:r>
    </w:p>
    <w:p w14:paraId="3CB36D5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第七声之后。</w:t>
      </w:r>
    </w:p>
    <w:p w14:paraId="3D1C94B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“他要重演炮击当夜的时间。”伊蕾娜说。</w:t>
      </w:r>
    </w:p>
    <w:p w14:paraId="1FD698A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埃文也明白了。</w:t>
      </w:r>
    </w:p>
    <w:p w14:paraId="7BFD111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贝尔纳炮击发生在七点二十。钟楼停在七点十七。七点十三开始敲钟，如果每隔一分钟一声，第七声正好是七点十九，下一分钟就是开火记录时间。</w:t>
      </w:r>
    </w:p>
    <w:p w14:paraId="4706BED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赫尔曼不是在等待证词。</w:t>
      </w:r>
    </w:p>
    <w:p w14:paraId="064AA43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他在制造证词。</w:t>
      </w:r>
    </w:p>
    <w:p w14:paraId="17D2BAE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“礼拜堂有多少人？”伊蕾娜问。</w:t>
      </w:r>
    </w:p>
    <w:p w14:paraId="378E953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索菲说：“审判庭书记官两个，军医三个，赫尔曼医生，玛尔塔修女，还有四名伤员。”</w:t>
      </w:r>
    </w:p>
    <w:p w14:paraId="635DBFA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“维持警戒的士兵？”</w:t>
      </w:r>
    </w:p>
    <w:p w14:paraId="263140B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“门口两个，钟楼一个。”</w:t>
      </w:r>
    </w:p>
    <w:p w14:paraId="76D35DB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埃文看向伊蕾娜：“你不能去。”</w:t>
      </w:r>
    </w:p>
    <w:p w14:paraId="5B0037C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“你说过了。”</w:t>
      </w:r>
    </w:p>
    <w:p w14:paraId="1DD680A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“这不是警告，是事实。你现在出现，只会让他们得到他们想要的反应。”</w:t>
      </w:r>
    </w:p>
    <w:p w14:paraId="356AF5C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“他们已经得到过很多次了。”伊蕾娜把病历收进外套里，“今晚轮到我提问。”</w:t>
      </w:r>
    </w:p>
    <w:p w14:paraId="52F8D48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索菲抓住她的袖口：“少校。”</w:t>
      </w:r>
    </w:p>
    <w:p w14:paraId="690F7BC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这个称呼从她口中说出来，带着一种奇怪的生硬。她平时从不这样叫她。不是出于尊敬，而像是这个称呼本身有刺。</w:t>
      </w:r>
    </w:p>
    <w:p w14:paraId="35221DD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伊蕾娜停下。</w:t>
      </w:r>
    </w:p>
    <w:p w14:paraId="6AB7CE7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索菲低声说：“如果 B-17 说出您的名字，不要立刻回答。”</w:t>
      </w:r>
    </w:p>
    <w:p w14:paraId="65EA5C1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“为什么？”</w:t>
      </w:r>
    </w:p>
    <w:p w14:paraId="3EF037F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“因为他不是在叫您。”</w:t>
      </w:r>
    </w:p>
    <w:p w14:paraId="58B64B1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伊蕾娜看着她。</w:t>
      </w:r>
    </w:p>
    <w:p w14:paraId="750D991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索菲的眼睛红了，像是已经很久没睡。她嘴唇轻轻动了动，却没有继续。外面第三声钟响传来，她像被那声音吓了一下，猛地松开手。</w:t>
      </w:r>
    </w:p>
    <w:p w14:paraId="5760B60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“走侧廊。”她说，“厨房后门能到礼拜堂左侧。正门有人。”</w:t>
      </w:r>
    </w:p>
    <w:p w14:paraId="0AAE303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埃文皱眉：“你疯了吗？你这是协助囚犯逃脱。”</w:t>
      </w:r>
    </w:p>
    <w:p w14:paraId="4EAB4C6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索菲转向他。</w:t>
      </w:r>
    </w:p>
    <w:p w14:paraId="0C94AC0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“中尉，如果今晚记录完成，明天审判就不需要你相信任何程序了。”</w:t>
      </w:r>
    </w:p>
    <w:p w14:paraId="338E7AB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这句话让埃文闭上了嘴。</w:t>
      </w:r>
    </w:p>
    <w:p w14:paraId="003A0DA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三个人从医务室侧门出去。</w:t>
      </w:r>
    </w:p>
    <w:p w14:paraId="14ABD7A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侧廊比主楼走廊更窄，墙皮剥落，地上堆着旧木箱和废弃床架。这里曾经是修女们运送食物和衣物的通道，帝国接管后很少使用。雨水从天窗裂缝滴下来，在石砖上积成一小滩一小滩黑色的水。</w:t>
      </w:r>
    </w:p>
    <w:p w14:paraId="4F78E6C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第四声钟响时，他们正穿过厨房。</w:t>
      </w:r>
    </w:p>
    <w:p w14:paraId="724B01C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厨房里没有人，炉火熄着，冷掉的汤锅还放在台上。空气里有卷心菜、煤灰和消毒水混在一起的味道。伊蕾娜在门边停了一下。</w:t>
      </w:r>
    </w:p>
    <w:p w14:paraId="04EF5B9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她看见墙上挂着一排刀。</w:t>
      </w:r>
    </w:p>
    <w:p w14:paraId="23404AD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埃文注意到她的视线，下意识按住腰间手枪。</w:t>
      </w:r>
    </w:p>
    <w:p w14:paraId="4DE27D2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伊蕾娜瞥了他一眼：“别紧张，中尉。我要是真想杀人，不会选厨房刀。”</w:t>
      </w:r>
    </w:p>
    <w:p w14:paraId="1F0E546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“那你会选什么？”</w:t>
      </w:r>
    </w:p>
    <w:p w14:paraId="658022C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“让别人以为自己正在执行正确命令。”</w:t>
      </w:r>
    </w:p>
    <w:p w14:paraId="2DEBCFD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埃文没有接话。</w:t>
      </w:r>
    </w:p>
    <w:p w14:paraId="15CFECE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走在最前面。她对这里很熟，熟到不需要灯。穿过厨房后门，是一段通往礼拜堂侧面的狭窄石廊。雨从外侧斜斜扑进来，打湿三人的衣摆。远处礼拜堂里透出光，烛火摇动，把彩窗上的圣徒映得像一群低头旁观的审判官。</w:t>
      </w:r>
    </w:p>
    <w:p w14:paraId="3B8760D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第五声钟响。</w:t>
      </w:r>
    </w:p>
    <w:p w14:paraId="39CADB9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钟声近了。</w:t>
      </w:r>
    </w:p>
    <w:p w14:paraId="0FEE8BA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伊蕾娜的太阳穴开始隐隐发疼。透明药剂也许确实只是镇痛剂，也许不是。她感到耳膜深处有一阵细小震动，像有人用细针拨动她脑后的神经。她停下，扶住石墙。</w:t>
      </w:r>
    </w:p>
    <w:p w14:paraId="15312A1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索菲回头：“您还好吗？”</w:t>
      </w:r>
    </w:p>
    <w:p w14:paraId="38BD08D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“钟声里有东西。”</w:t>
      </w:r>
    </w:p>
    <w:p w14:paraId="4312469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埃文皱眉：“什么东西？”</w:t>
      </w:r>
    </w:p>
    <w:p w14:paraId="2657DEC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“不是单纯钟声。”伊蕾娜闭眼听了一瞬，“下面叠了低频。”</w:t>
      </w:r>
    </w:p>
    <w:p w14:paraId="1452B60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索菲脸色更白。</w:t>
      </w:r>
    </w:p>
    <w:p w14:paraId="29E064C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“留声机。”她说，“赫尔曼让人在钟楼下面放了旧式留声机。说是记录钟声共鸣。”</w:t>
      </w:r>
    </w:p>
    <w:p w14:paraId="7A1993B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“不只是记录。”伊蕾娜睁开眼，“他在播放某种声音。”</w:t>
      </w:r>
    </w:p>
    <w:p w14:paraId="03281D4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也许是炮击当夜的录音。也许是模拟炮声前的低频震动。也许是某种能诱发创伤记忆的声音。帝国人称之为医学，称之为实验，称之为证据获取。可伊蕾娜太熟悉这种语言了。战争里，最肮脏的行为往往都有最干净的名称。</w:t>
      </w:r>
    </w:p>
    <w:p w14:paraId="219788D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他们从侧门进入礼拜堂后方。</w:t>
      </w:r>
    </w:p>
    <w:p w14:paraId="56C3063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礼拜堂内部点满蜡烛，却并不明亮。烛光被高处的湿冷空气压得很低，只照亮一排排长椅和中央临时搭起的病床。病床一共有五张，围成半圆，像祭台前摆放的供品。每张床旁都站着一名军医，手里拿着记录板。</w:t>
      </w:r>
    </w:p>
    <w:p w14:paraId="6614BBF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玛尔塔修女站在祭台左侧，双手握着念珠。她没有看病床，也没有看赫尔曼，只是低头看着地面。她的黑色修女服在烛光里像一块没有边界的阴影。</w:t>
      </w:r>
    </w:p>
    <w:p w14:paraId="76F8935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赫尔曼站在半圆中央。</w:t>
      </w:r>
    </w:p>
    <w:p w14:paraId="7961BA0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他穿着笔挺的白大褂，银边眼镜后面的眼睛很平静。看到伊蕾娜出现时，他没有惊讶，甚至像早已等她很久。他手里拿着一只怀表，表链从指缝垂下，随着钟声轻轻晃动。</w:t>
      </w:r>
    </w:p>
    <w:p w14:paraId="5807CCD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“少校。”他说，“你比我预计得早了两分钟。”</w:t>
      </w:r>
    </w:p>
    <w:p w14:paraId="70B26B3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埃文上前一步：“医生，按照看押条例，今晚的证词记录没有提前通知军事看守方。”</w:t>
      </w:r>
    </w:p>
    <w:p w14:paraId="50B45C7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赫尔曼看了他一眼。</w:t>
      </w:r>
    </w:p>
    <w:p w14:paraId="160D7B8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“中尉，你的职责是看守囚犯。现在囚犯站在礼拜堂里，我很难判断你是在履职，还是在参与她的违规行动。”</w:t>
      </w:r>
    </w:p>
    <w:p w14:paraId="3B7989D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埃文脸色僵住。</w:t>
      </w:r>
    </w:p>
    <w:p w14:paraId="770B4AB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伊蕾娜开口：“这与你想要的不正好一致吗？”</w:t>
      </w:r>
    </w:p>
    <w:p w14:paraId="2028D9B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赫尔曼微笑。</w:t>
      </w:r>
    </w:p>
    <w:p w14:paraId="08B75CE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“我想要的是可观察反应。自愿或非自愿，区别不大。”</w:t>
      </w:r>
    </w:p>
    <w:p w14:paraId="779069F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伊蕾娜看向病床。</w:t>
      </w:r>
    </w:p>
    <w:p w14:paraId="605B746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前四张床上的伤员她白天见过。有人失去一条腿，有人眼睛缠着绷带，有人一直在无意识地咬自己的手指。第五张床被放在最靠近祭台的位置，四周用白布半遮着。白布后面躺着一个人，身形很瘦，脸被绷带包住，只露出嘴唇和一小片烧伤后的皮肤。</w:t>
      </w:r>
    </w:p>
    <w:p w14:paraId="0F3D2C5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B-17。</w:t>
      </w:r>
    </w:p>
    <w:p w14:paraId="535DF8D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他的胸口起伏很微弱。床边放着一只小型留声机，黑色喇叭口对着他的耳侧。喇叭没有声音，但伊蕾娜知道，它正在发出某些人耳不容易捕捉的低频。</w:t>
      </w:r>
    </w:p>
    <w:p w14:paraId="00DCA30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第六声钟响。</w:t>
      </w:r>
    </w:p>
    <w:p w14:paraId="7FA7F25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礼拜堂里的空气似乎被震得向下沉了一寸。</w:t>
      </w:r>
    </w:p>
    <w:p w14:paraId="6396246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第一张病床上的伤员开始抽搐。他的手指抓紧床单，喉咙里发出含糊的音节。军医立刻俯身记录。</w:t>
      </w:r>
    </w:p>
    <w:p w14:paraId="1274218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“……火……北坡有火……”</w:t>
      </w:r>
    </w:p>
    <w:p w14:paraId="47A6F3D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第二个人也开始说话。</w:t>
      </w:r>
    </w:p>
    <w:p w14:paraId="13153F9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“不要走正门……他们在正门……”</w:t>
      </w:r>
    </w:p>
    <w:p w14:paraId="02BEA4A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第三个人低声笑起来，笑声尖锐而短促，像坏掉的木偶。</w:t>
      </w:r>
    </w:p>
    <w:p w14:paraId="5498EA8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“姐姐说，闭眼就不会疼。”</w:t>
      </w:r>
    </w:p>
    <w:p w14:paraId="4F510D8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索菲站在伊蕾娜身后，呼吸急促。伊蕾娜没有回头。她听着那些声音，感觉自己正站在一个由碎片拼成的房间里。每个人都拿着一块碎玻璃，说那就是窗户。可所有玻璃拼在一起，却只映出活人的脸。</w:t>
      </w:r>
    </w:p>
    <w:p w14:paraId="435BCF5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赫尔曼抬起怀表。</w:t>
      </w:r>
    </w:p>
    <w:p w14:paraId="285ABA2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“记录第六次钟声后反应。B-17 尚未出现稳定语言。”</w:t>
      </w:r>
    </w:p>
    <w:p w14:paraId="154E09C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伊蕾娜冷声说：“你给他们用了什么？”</w:t>
      </w:r>
    </w:p>
    <w:p w14:paraId="0C89A46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“常规镇静剂和记忆诱导剂量的阿洛芬。”</w:t>
      </w:r>
    </w:p>
    <w:p w14:paraId="5FD3FBB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“帝国医学部允许在证词记录前使用诱导药物？”</w:t>
      </w:r>
    </w:p>
    <w:p w14:paraId="40B7143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“这不是法庭证词，是医学观察。”</w:t>
      </w:r>
    </w:p>
    <w:p w14:paraId="0FD3A40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“可你准备把它送进法庭。”</w:t>
      </w:r>
    </w:p>
    <w:p w14:paraId="18B2FE9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赫尔曼平静地说：“法庭判断证据效力。医生只提供观察结果。”</w:t>
      </w:r>
    </w:p>
    <w:p w14:paraId="105877F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伊蕾娜笑了一声。</w:t>
      </w:r>
    </w:p>
    <w:p w14:paraId="1F097A6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“你们总是这样。扣动扳机的人说自己只是执行命令，写命令的人说自己只是根据情报，提供情报的人说自己只是记录观察。最后炮弹落下，没有人开过火。”</w:t>
      </w:r>
    </w:p>
    <w:p w14:paraId="7B304CB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赫尔曼看着她。</w:t>
      </w:r>
    </w:p>
    <w:p w14:paraId="42F0D8A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“少校，你似乎比任何人都熟悉这种链条。”</w:t>
      </w:r>
    </w:p>
    <w:p w14:paraId="16E627C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这句话击中了她。</w:t>
      </w:r>
    </w:p>
    <w:p w14:paraId="74BEEF7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伊蕾娜没有反驳。</w:t>
      </w:r>
    </w:p>
    <w:p w14:paraId="2C5E118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因为赫尔曼说得对。</w:t>
      </w:r>
    </w:p>
    <w:p w14:paraId="6196758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熟悉。她太熟悉了。塞利亚王国败退的最后一年，正面防线像湿纸一样被帝国撕开。她坐在地下指挥室里，用红蓝铅笔在地图上标出一条又一条撤退线。她知道每一条线后面都有村庄、桥梁、医院和来不及撤走的人。可她仍然画。她把命令拆成编号，把牺牲写成延迟，把民用道路写成战术缓冲区。</w:t>
      </w:r>
    </w:p>
    <w:p w14:paraId="73632B6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她曾告诉维克多：不要问命令干不干净，只问它能不能让更多人活到明天。</w:t>
      </w:r>
    </w:p>
    <w:p w14:paraId="37AD366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那时她以为这是清醒。</w:t>
      </w:r>
    </w:p>
    <w:p w14:paraId="74C195C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现在她站在礼拜堂里，听见许多无法活到明天的人说话。</w:t>
      </w:r>
    </w:p>
    <w:p w14:paraId="3667F3B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第七声钟响。</w:t>
      </w:r>
    </w:p>
    <w:p w14:paraId="2820E78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那一声比前六声都重。</w:t>
      </w:r>
    </w:p>
    <w:p w14:paraId="6A80DE5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钟声落下时，礼拜堂所有蜡烛同时晃了一下。留声机的黑色喇叭口发出极轻的沙沙声。B-17 的手指突然动了。</w:t>
      </w:r>
    </w:p>
    <w:p w14:paraId="728DFEB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索菲几乎要冲过去，被伊蕾娜抬手拦住。</w:t>
      </w:r>
    </w:p>
    <w:p w14:paraId="4F07C9E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的嘴唇开合。</w:t>
      </w:r>
    </w:p>
    <w:p w14:paraId="50996A2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起初没有声音。</w:t>
      </w:r>
    </w:p>
    <w:p w14:paraId="222608E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赫尔曼向前一步，眼中终于出现一点兴奋。</w:t>
      </w:r>
    </w:p>
    <w:p w14:paraId="2BBB3AC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“记录。第七次钟声后，B-17 出现反应。”</w:t>
      </w:r>
    </w:p>
    <w:p w14:paraId="68F8E82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的喉咙里挤出破碎的气音。</w:t>
      </w:r>
    </w:p>
    <w:p w14:paraId="7597AF5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“……不要……”</w:t>
      </w:r>
    </w:p>
    <w:p w14:paraId="532D2C5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军医低头疾写。</w:t>
      </w:r>
    </w:p>
    <w:p w14:paraId="63178AD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“不要……让她……”</w:t>
      </w:r>
    </w:p>
    <w:p w14:paraId="4006866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赫尔曼轻声问：“不要让谁？”</w:t>
      </w:r>
    </w:p>
    <w:p w14:paraId="474D91B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伊蕾娜眯起眼。</w:t>
      </w:r>
    </w:p>
    <w:p w14:paraId="62A9C61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“赫尔曼。”她说，“你在引导证词。”</w:t>
      </w:r>
    </w:p>
    <w:p w14:paraId="1790608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“我在协助病人完成表达。”</w:t>
      </w:r>
    </w:p>
    <w:p w14:paraId="557EE47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“你在把他推向你需要的句子。”</w:t>
      </w:r>
    </w:p>
    <w:p w14:paraId="56F03F8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赫尔曼没有理她。他继续向 B-17 俯身，声音温和得像在哄一个孩子。</w:t>
      </w:r>
    </w:p>
    <w:p w14:paraId="3C0D29D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“不要让谁知道？”</w:t>
      </w:r>
    </w:p>
    <w:p w14:paraId="7D6035F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的胸口剧烈起伏，绷带下的肌肉抽紧。他像是正在从深水里挣扎上浮，又被某只手按回去。他的嘴唇颤动，吐出几个模糊的音节。</w:t>
      </w:r>
    </w:p>
    <w:p w14:paraId="7A9DEB1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“不要让……伊……”</w:t>
      </w:r>
    </w:p>
    <w:p w14:paraId="64D13C5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索菲突然捂住嘴。</w:t>
      </w:r>
    </w:p>
    <w:p w14:paraId="5F9764C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伊蕾娜的身体没有动，手指却在袖口里握紧。</w:t>
      </w:r>
    </w:p>
    <w:p w14:paraId="30F30FA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赫尔曼转头看她一眼。</w:t>
      </w:r>
    </w:p>
    <w:p w14:paraId="4928238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“少校，你听见了吗？”</w:t>
      </w:r>
    </w:p>
    <w:p w14:paraId="07734B3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“我听见一个被你用药物和钟声折磨的人在说梦话。”</w:t>
      </w:r>
    </w:p>
    <w:p w14:paraId="40FFF04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“可他说的是你的名字。”</w:t>
      </w:r>
    </w:p>
    <w:p w14:paraId="7EA536B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“你还没有让他说完整。”</w:t>
      </w:r>
    </w:p>
    <w:p w14:paraId="3C503BD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赫尔曼微微一笑：“那么，我们就让他说完整。”</w:t>
      </w:r>
    </w:p>
    <w:p w14:paraId="5A20672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他从旁边军医手中接过一张纸，展开。</w:t>
      </w:r>
    </w:p>
    <w:p w14:paraId="3A1E8F8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伊蕾娜认出那是一份军令复写件。</w:t>
      </w:r>
    </w:p>
    <w:p w14:paraId="3BDD84A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赫尔曼把纸举到 B-17 面前，尽管对方的眼睛缠着纱布，根本看不清。他用一种刻意放慢的声音念道：</w:t>
      </w:r>
    </w:p>
    <w:p w14:paraId="6CFD3FC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“塞利亚王国第三边境炮兵营，临时火力转移命令。目标坐标 B-31，贝尔纳北坡。授权人，伊蕾娜·维兰少校。”</w:t>
      </w:r>
    </w:p>
    <w:p w14:paraId="1E5D2C8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开始颤抖。</w:t>
      </w:r>
    </w:p>
    <w:p w14:paraId="44CA1C7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“不是……”他发出破音，“不是……”</w:t>
      </w:r>
    </w:p>
    <w:p w14:paraId="0E8A109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赫尔曼靠近：“不是谁？”</w:t>
      </w:r>
    </w:p>
    <w:p w14:paraId="0F4B51D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“不是……她……”</w:t>
      </w:r>
    </w:p>
    <w:p w14:paraId="7073844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礼拜堂里一片死寂。</w:t>
      </w:r>
    </w:p>
    <w:p w14:paraId="022F218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书记官停下笔。埃文猛地抬头。索菲的眼泪掉了下来，但她没有发出声音。玛尔塔修女终于抬起头，看向病床。</w:t>
      </w:r>
    </w:p>
    <w:p w14:paraId="526D5B5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赫尔曼的表情有一瞬间变得很冷。</w:t>
      </w:r>
    </w:p>
    <w:p w14:paraId="218E7F8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“继续记录。”他说，“病人出现否认性混乱。”</w:t>
      </w:r>
    </w:p>
    <w:p w14:paraId="512C290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伊蕾娜往前走了一步。</w:t>
      </w:r>
    </w:p>
    <w:p w14:paraId="36C4055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门口士兵立刻举枪。</w:t>
      </w:r>
    </w:p>
    <w:p w14:paraId="220BF78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埃文按住其中一人的枪口：“放下。”</w:t>
      </w:r>
    </w:p>
    <w:p w14:paraId="15655F7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士兵看向赫尔曼。</w:t>
      </w:r>
    </w:p>
    <w:p w14:paraId="7490353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赫尔曼没有下令。他只是看着伊蕾娜，像看一只终于走进玻璃罩里的实验动物。</w:t>
      </w:r>
    </w:p>
    <w:p w14:paraId="04E986F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伊蕾娜走到 B-17 床前。</w:t>
      </w:r>
    </w:p>
    <w:p w14:paraId="1A6D733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距离越近，她越能闻到烧伤皮肤、药水、汗和旧绷带混在一起的味道。那不是死亡的味道。死亡更冷，更安静。B-17 身上是另一种味道，是一个人被迫停留在死亡边缘太久以后，身体发出的腐败抗议。</w:t>
      </w:r>
    </w:p>
    <w:p w14:paraId="3CD489B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她低头看着他。</w:t>
      </w:r>
    </w:p>
    <w:p w14:paraId="1EC9A58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“B-17。”她说。</w:t>
      </w:r>
    </w:p>
    <w:p w14:paraId="31A686D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对方没有反应。</w:t>
      </w:r>
    </w:p>
    <w:p w14:paraId="153C7CE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“我不是赫尔曼。”伊蕾娜说，“我不会替你补全句子。”</w:t>
      </w:r>
    </w:p>
    <w:p w14:paraId="3B6C7F1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的嘴唇动了动。</w:t>
      </w:r>
    </w:p>
    <w:p w14:paraId="4FB615E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“如果你听得见，就回答我。第七声之后，发生了什么？”</w:t>
      </w:r>
    </w:p>
    <w:p w14:paraId="2634521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赫尔曼开口：“少校，你没有资格——”</w:t>
      </w:r>
    </w:p>
    <w:p w14:paraId="11BAC4D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“闭嘴。”伊蕾娜没有看他。</w:t>
      </w:r>
    </w:p>
    <w:p w14:paraId="54A7285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这两个字不响，却让整个礼拜堂都静了一下。</w:t>
      </w:r>
    </w:p>
    <w:p w14:paraId="17EB707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她继续盯着 B-17。</w:t>
      </w:r>
    </w:p>
    <w:p w14:paraId="50D61E3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“第七声之后，谁下令开火？”</w:t>
      </w:r>
    </w:p>
    <w:p w14:paraId="3E1F6C8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的呼吸越来越急促。旁边仪器上的指针剧烈跳动。军医想上前，被索菲拦住。</w:t>
      </w:r>
    </w:p>
    <w:p w14:paraId="5B5FA2C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“别碰他。”索菲说。</w:t>
      </w:r>
    </w:p>
    <w:p w14:paraId="3448957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赫尔曼冷声：“护理员，退后。”</w:t>
      </w:r>
    </w:p>
    <w:p w14:paraId="78E4DD9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索菲没有退。</w:t>
      </w:r>
    </w:p>
    <w:p w14:paraId="21400F8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伊蕾娜俯下身，把声音压得很低。</w:t>
      </w:r>
    </w:p>
    <w:p w14:paraId="25E086C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“你说，修道院没有旗。那你看见了什么？”</w:t>
      </w:r>
    </w:p>
    <w:p w14:paraId="5433CA2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的嘴角抽动。</w:t>
      </w:r>
    </w:p>
    <w:p w14:paraId="2835307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“灯……”</w:t>
      </w:r>
    </w:p>
    <w:p w14:paraId="32D7A03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“什么灯？”</w:t>
      </w:r>
    </w:p>
    <w:p w14:paraId="2B78C54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“蓝……蓝灯……”</w:t>
      </w:r>
    </w:p>
    <w:p w14:paraId="74DA12A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伊蕾娜皱眉。</w:t>
      </w:r>
    </w:p>
    <w:p w14:paraId="13627EF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蓝灯不是帝国通讯旗。蓝灯是塞利亚军在夜间标识医疗运输队的信号。它意味着不得炮击。任何塞利亚炮兵都认得蓝灯。</w:t>
      </w:r>
    </w:p>
    <w:p w14:paraId="6E4EFE1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“在哪里？”</w:t>
      </w:r>
    </w:p>
    <w:p w14:paraId="228723A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“钟楼……窗……”</w:t>
      </w:r>
    </w:p>
    <w:p w14:paraId="6ECF8D8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赫尔曼的脸色变了。</w:t>
      </w:r>
    </w:p>
    <w:p w14:paraId="1C973F5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玛尔塔修女忽然握紧念珠。</w:t>
      </w:r>
    </w:p>
    <w:p w14:paraId="7D0A372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伊蕾娜没有漏掉这个动作。</w:t>
      </w:r>
    </w:p>
    <w:p w14:paraId="6F8937D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“钟楼窗户里有蓝灯。”伊蕾娜重复，“所以开火的人知道这里是医疗点。”</w:t>
      </w:r>
    </w:p>
    <w:p w14:paraId="2CFD6D1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开始痛苦地摇头。</w:t>
      </w:r>
    </w:p>
    <w:p w14:paraId="5851F2C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“不……不该有……”</w:t>
      </w:r>
    </w:p>
    <w:p w14:paraId="1670FD9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“什么不该有？”</w:t>
      </w:r>
    </w:p>
    <w:p w14:paraId="0D88FD2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“蓝灯……不该……在图上……”</w:t>
      </w:r>
    </w:p>
    <w:p w14:paraId="6B8FBB4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伊蕾娜的脑中有什么东西连上了。</w:t>
      </w:r>
    </w:p>
    <w:p w14:paraId="4E6114A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地图。</w:t>
      </w:r>
    </w:p>
    <w:p w14:paraId="13B1F1B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目标图。</w:t>
      </w:r>
    </w:p>
    <w:p w14:paraId="0E0C6AC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炮兵不会只靠肉眼识别目标。尤其雨夜、山地、远距离炮击。他们依据坐标、识别标志和目标图。蓝灯不该出现在图上，意味着发令者拿到的目标图里，钟楼不是医疗点，而是通讯点。</w:t>
      </w:r>
    </w:p>
    <w:p w14:paraId="6EEECFC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有人改过图。</w:t>
      </w:r>
    </w:p>
    <w:p w14:paraId="13F9BE2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“谁给你的图？”伊蕾娜问。</w:t>
      </w:r>
    </w:p>
    <w:p w14:paraId="7CC1FB9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的手突然抓住床单，指节凸起。</w:t>
      </w:r>
    </w:p>
    <w:p w14:paraId="62FC8F0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赫尔曼沉声：“停止。病人状态不稳定。”</w:t>
      </w:r>
    </w:p>
    <w:p w14:paraId="16C0101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伊蕾娜提高声音：“谁给你的图？”</w:t>
      </w:r>
    </w:p>
    <w:p w14:paraId="73D00C0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“伊……”</w:t>
      </w:r>
    </w:p>
    <w:p w14:paraId="2C202B3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赫尔曼几乎同时说：“记录，病人指认伊蕾娜——”</w:t>
      </w:r>
    </w:p>
    <w:p w14:paraId="3B02812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“让他说完！”埃文突然吼道。</w:t>
      </w:r>
    </w:p>
    <w:p w14:paraId="2ED60BB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所有人看向他。</w:t>
      </w:r>
    </w:p>
    <w:p w14:paraId="585ED5C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年轻中尉脸色发白，但没有退。他像第一次意识到自己的声音在这种地方也能产生重量，震惊之余，仍强撑着站直。</w:t>
      </w:r>
    </w:p>
    <w:p w14:paraId="275DC88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赫尔曼的目光落在他身上。</w:t>
      </w:r>
    </w:p>
    <w:p w14:paraId="78F2908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“中尉，你知道自己在干什么吗？”</w:t>
      </w:r>
    </w:p>
    <w:p w14:paraId="0F3EEC7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“我在确认程序完整。”埃文说，“病人没有说完前，任何人不能替他完成证词。”</w:t>
      </w:r>
    </w:p>
    <w:p w14:paraId="26E4681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赫尔曼看了他几秒，转回头。</w:t>
      </w:r>
    </w:p>
    <w:p w14:paraId="6F629D2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伊蕾娜没有浪费这个间隙。</w:t>
      </w:r>
    </w:p>
    <w:p w14:paraId="7DEEAA7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她靠近 B-17，几乎贴着他的耳边说：</w:t>
      </w:r>
    </w:p>
    <w:p w14:paraId="172FCF5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“不是伊蕾娜。你想说的不是伊蕾娜。你想说的是谁？”</w:t>
      </w:r>
    </w:p>
    <w:p w14:paraId="58DBD78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的嘴唇颤抖。</w:t>
      </w:r>
    </w:p>
    <w:p w14:paraId="331AB03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他的声音轻得像灰。</w:t>
      </w:r>
    </w:p>
    <w:p w14:paraId="73D116C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“伊……甸……”</w:t>
      </w:r>
    </w:p>
    <w:p w14:paraId="4495163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伊蕾娜怔住。</w:t>
      </w:r>
    </w:p>
    <w:p w14:paraId="27B1840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“伊甸？”</w:t>
      </w:r>
    </w:p>
    <w:p w14:paraId="4AFCF41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玛尔塔修女脸上的血色瞬间褪尽。</w:t>
      </w:r>
    </w:p>
    <w:p w14:paraId="0F70B90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索菲像被人抽走力气，扶住床栏。</w:t>
      </w:r>
    </w:p>
    <w:p w14:paraId="4ADE408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赫尔曼的眼镜反了一下烛光。</w:t>
      </w:r>
    </w:p>
    <w:p w14:paraId="3E87C32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礼拜堂里只有雨声和病人的喘息。</w:t>
      </w:r>
    </w:p>
    <w:p w14:paraId="0316143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伊蕾娜转头看向玛尔塔。</w:t>
      </w:r>
    </w:p>
    <w:p w14:paraId="17BC092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“伊甸是什么？”</w:t>
      </w:r>
    </w:p>
    <w:p w14:paraId="48C8BFB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玛尔塔没有回答。</w:t>
      </w:r>
    </w:p>
    <w:p w14:paraId="72847A9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伊蕾娜又问了一遍：“伊甸是什么？”</w:t>
      </w:r>
    </w:p>
    <w:p w14:paraId="71277EE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修女的嘴唇动了动，像在默念祷词。可她没有说出祷词，而是说：</w:t>
      </w:r>
    </w:p>
    <w:p w14:paraId="21B9595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“地下室。”</w:t>
      </w:r>
    </w:p>
    <w:p w14:paraId="287271D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索菲闭上眼。</w:t>
      </w:r>
    </w:p>
    <w:p w14:paraId="52C82B0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伊蕾娜看着她们，忽然明白过来。</w:t>
      </w:r>
    </w:p>
    <w:p w14:paraId="4C9A73E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“修道院地下室叫伊甸。”</w:t>
      </w:r>
    </w:p>
    <w:p w14:paraId="06ABD41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玛尔塔握着念珠的手在发抖。</w:t>
      </w:r>
    </w:p>
    <w:p w14:paraId="38DF8EB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“那不是名字。”她说，“那只是孩子们自己叫的。”</w:t>
      </w:r>
    </w:p>
    <w:p w14:paraId="7EA63FA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伊蕾娜的声音变冷：“什么孩子？”</w:t>
      </w:r>
    </w:p>
    <w:p w14:paraId="6B3C9F0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没有人回答。</w:t>
      </w:r>
    </w:p>
    <w:p w14:paraId="37C31D5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答案却已经在沉默里出现。</w:t>
      </w:r>
    </w:p>
    <w:p w14:paraId="2C4B6A4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修道院地下室藏着孩子。</w:t>
      </w:r>
    </w:p>
    <w:p w14:paraId="2F28826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不是几个。应该是一批。</w:t>
      </w:r>
    </w:p>
    <w:p w14:paraId="08EC056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炮击案档案里没有孩子。死亡名单里没有孩子。帝国指控书写的是伤员、修女、平民若干，却没有任何关于地下室儿童的记录。教会隐瞒了他们，帝国也隐瞒了他们，塞利亚更不可能知道。</w:t>
      </w:r>
    </w:p>
    <w:p w14:paraId="2E3202D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可是 B-17 知道伊甸。</w:t>
      </w:r>
    </w:p>
    <w:p w14:paraId="3F08ACC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他知道地下室。</w:t>
      </w:r>
    </w:p>
    <w:p w14:paraId="2F4FDB6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这意味着他到过这里，或者至少接触过真正的目标情报。</w:t>
      </w:r>
    </w:p>
    <w:p w14:paraId="28A15AC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伊蕾娜再次看向 B-17。</w:t>
      </w:r>
    </w:p>
    <w:p w14:paraId="611D96A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“你拿到的图上，地下室被标成了什么？”</w:t>
      </w:r>
    </w:p>
    <w:p w14:paraId="4DBB142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已经开始失神。他的眼睛被纱布蒙着，头却缓慢转向礼拜堂高处，像那里站着某个只有他看得见的人。</w:t>
      </w:r>
    </w:p>
    <w:p w14:paraId="2C30EE9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“弹药……库……”</w:t>
      </w:r>
    </w:p>
    <w:p w14:paraId="1DD840C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伊蕾娜闭了一下眼。</w:t>
      </w:r>
    </w:p>
    <w:p w14:paraId="3039CF9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地下室儿童避难所，被标成弹药库。</w:t>
      </w:r>
    </w:p>
    <w:p w14:paraId="1DEDF06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蓝灯被从目标图上抹掉。</w:t>
      </w:r>
    </w:p>
    <w:p w14:paraId="1AEEB57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修道院被标成帝国通讯点。</w:t>
      </w:r>
    </w:p>
    <w:p w14:paraId="6D279BA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这不是误判。也不只是伪造命令。这是一整套被人精心整理过的假目标识别链。</w:t>
      </w:r>
    </w:p>
    <w:p w14:paraId="4CE17F3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赫尔曼忽然鼓了鼓掌。</w:t>
      </w:r>
    </w:p>
    <w:p w14:paraId="46687F1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声音不大，却刺耳。</w:t>
      </w:r>
    </w:p>
    <w:p w14:paraId="5AC0782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“很精彩，少校。你确实擅长审讯。”</w:t>
      </w:r>
    </w:p>
    <w:p w14:paraId="41A4C6D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伊蕾娜转身看他。</w:t>
      </w:r>
    </w:p>
    <w:p w14:paraId="4788EB2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“你早知道。”</w:t>
      </w:r>
    </w:p>
    <w:p w14:paraId="535DC51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“我知道很多可能性。”</w:t>
      </w:r>
    </w:p>
    <w:p w14:paraId="4FEED5B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“你知道地下室有孩子。”</w:t>
      </w:r>
    </w:p>
    <w:p w14:paraId="0364B34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赫尔曼的神色没有变。</w:t>
      </w:r>
    </w:p>
    <w:p w14:paraId="57D8BE4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“战后统计里没有这部分记录。”</w:t>
      </w:r>
    </w:p>
    <w:p w14:paraId="0A9E05C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“因为你们删了。”</w:t>
      </w:r>
    </w:p>
    <w:p w14:paraId="50158CD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“因为没有可核验尸体。”赫尔曼说，“炮击引发二次坍塌，地下室损毁严重。教会拒绝提交完整名单。没有名单，没有尸体，没有目击者，从程序上说，他们无法进入死亡统计。”</w:t>
      </w:r>
    </w:p>
    <w:p w14:paraId="321D19E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玛尔塔修女发出一声很轻的吸气。</w:t>
      </w:r>
    </w:p>
    <w:p w14:paraId="78D2329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那声音比哭更难听。</w:t>
      </w:r>
    </w:p>
    <w:p w14:paraId="67AC5D3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伊蕾娜盯着赫尔曼：“所以你需要晚祷庭。你需要死者替你证明一部分，又替你掩盖另一部分。”</w:t>
      </w:r>
    </w:p>
    <w:p w14:paraId="2ADCCD9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“我需要的是事实。”</w:t>
      </w:r>
    </w:p>
    <w:p w14:paraId="3532BA5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“你需要的是可使用的事实。”</w:t>
      </w:r>
    </w:p>
    <w:p w14:paraId="5BD87CC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赫尔曼没有否认。</w:t>
      </w:r>
    </w:p>
    <w:p w14:paraId="7B75C2E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战争结束后，所有国家都需要可使用的事实。塞利亚需要一个被迫害的女军官，伊蒙德需要一个被审判的战犯，教会需要一份不完整的死亡名单。少校，你为什么表现得这么愤怒？你并不是第一次见到事实被裁剪。”</w:t>
      </w:r>
    </w:p>
    <w:p w14:paraId="3A93727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伊蕾娜的脸色很冷。</w:t>
      </w:r>
    </w:p>
    <w:p w14:paraId="3538F33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“因为你裁掉的是孩子。”</w:t>
      </w:r>
    </w:p>
    <w:p w14:paraId="700C448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“而你的军队炸掉了他们。”</w:t>
      </w:r>
    </w:p>
    <w:p w14:paraId="2139FED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礼拜堂里像被这句话砸出一道裂缝。</w:t>
      </w:r>
    </w:p>
    <w:p w14:paraId="5CBB998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索菲猛地抬头，眼中充满仇恨。埃文的表情也变了。玛尔塔闭上眼，念珠从手中滑落，掉在地上，发出一串轻响。</w:t>
      </w:r>
    </w:p>
    <w:p w14:paraId="2C6B586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伊蕾娜没有立刻说话。</w:t>
      </w:r>
    </w:p>
    <w:p w14:paraId="7550C43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她可以反驳。她可以说不是我的命令。她可以说我不知道蓝灯被抹掉，不知道地下室，不知道伊甸，不知道那份图是谁改的。她可以说这一切都与她无关。</w:t>
      </w:r>
    </w:p>
    <w:p w14:paraId="71EAFAA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可是 B-17 就躺在她面前。</w:t>
      </w:r>
    </w:p>
    <w:p w14:paraId="492EFE5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他的嘴唇仍在颤动。</w:t>
      </w:r>
    </w:p>
    <w:p w14:paraId="201365C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“少校……”</w:t>
      </w:r>
    </w:p>
    <w:p w14:paraId="0FD4C98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这一次，他说得清楚了一点。</w:t>
      </w:r>
    </w:p>
    <w:p w14:paraId="2C3A4F0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伊蕾娜转身。</w:t>
      </w:r>
    </w:p>
    <w:p w14:paraId="4B33480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的手从床单上滑下来，摸索着伸向空中。伊蕾娜看着那只手。烧伤留下的疤把他的手指拉得微微变形，可在某个瞬间，她忽然觉得这只手有些熟悉。</w:t>
      </w:r>
    </w:p>
    <w:p w14:paraId="1FD208C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她走近，把手伸过去。</w:t>
      </w:r>
    </w:p>
    <w:p w14:paraId="3747B13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抓住了她。</w:t>
      </w:r>
    </w:p>
    <w:p w14:paraId="6A04092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力气很小，却像抓住最后一根能证明自己存在过的绳子。</w:t>
      </w:r>
    </w:p>
    <w:p w14:paraId="49D6310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“少校……”他说，“地图……是我……”</w:t>
      </w:r>
    </w:p>
    <w:p w14:paraId="2B5F5B8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伊蕾娜的血液在这一刻凉了下去。</w:t>
      </w:r>
    </w:p>
    <w:p w14:paraId="09F4CFF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“你是谁？”</w:t>
      </w:r>
    </w:p>
    <w:p w14:paraId="26D3A8B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索菲低声哭出来：“别问了。”</w:t>
      </w:r>
    </w:p>
    <w:p w14:paraId="27635EC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伊蕾娜没有看她。</w:t>
      </w:r>
    </w:p>
    <w:p w14:paraId="6FEEF3D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“你是谁？”</w:t>
      </w:r>
    </w:p>
    <w:p w14:paraId="543A6C8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的喉咙里滚出破碎的气音。他试了几次，都没能发出完整声音。赫尔曼往前一步，像是想阻止，又像是想看下去。埃文按住枪套，目光在所有人之间移动。</w:t>
      </w:r>
    </w:p>
    <w:p w14:paraId="2D86B73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第七声钟后的余音还没有完全消失，礼拜堂却仿佛已经进入另一种时间。</w:t>
      </w:r>
    </w:p>
    <w:p w14:paraId="6BE39A7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的手指在伊蕾娜掌心里轻轻动了一下。</w:t>
      </w:r>
    </w:p>
    <w:p w14:paraId="66F9216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不是随机抽搐。</w:t>
      </w:r>
    </w:p>
    <w:p w14:paraId="0CC0A59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是一种节奏。</w:t>
      </w:r>
    </w:p>
    <w:p w14:paraId="5912FA1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短、短、长。停顿。长、短。</w:t>
      </w:r>
    </w:p>
    <w:p w14:paraId="16831EC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伊蕾娜僵住。</w:t>
      </w:r>
    </w:p>
    <w:p w14:paraId="40AEACC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是塞利亚旧式电报码。战场通信设备损毁时，军官会用敲击桌面、墙壁、枪托传递最简单的信息。很多年轻士兵学不会，因为它太慢，也太古老。维克多会。他总喜欢在会议桌下敲一些无聊的笑话，被伊蕾娜训过很多次。</w:t>
      </w:r>
    </w:p>
    <w:p w14:paraId="1D26F7E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在她掌心里敲了三个字母。</w:t>
      </w:r>
    </w:p>
    <w:p w14:paraId="364C6083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V。</w:t>
      </w:r>
    </w:p>
    <w:p w14:paraId="411358CE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I。</w:t>
      </w:r>
    </w:p>
    <w:p w14:paraId="2CA2088A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K。</w:t>
      </w:r>
    </w:p>
    <w:p w14:paraId="54BAA1D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维克。</w:t>
      </w:r>
    </w:p>
    <w:p w14:paraId="214CE74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伊蕾娜的呼吸停住。</w:t>
      </w:r>
    </w:p>
    <w:p w14:paraId="36F7C30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她看着那张被绷带覆盖的脸。</w:t>
      </w:r>
    </w:p>
    <w:p w14:paraId="4079BFB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不可能。</w:t>
      </w:r>
    </w:p>
    <w:p w14:paraId="06BFADE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维克多·莱因死在北线撤退前。她亲眼看过阵亡名单，签过抚恤确认。他的副官徽章被送回塞利亚后方，连同一封写得很糟的遗书。那封遗书里有一句话：少校，如果我们都死了，至少说明计划曾经有效过。</w:t>
      </w:r>
    </w:p>
    <w:p w14:paraId="738215F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那时伊蕾娜没有哭。</w:t>
      </w:r>
    </w:p>
    <w:p w14:paraId="27A8017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她只是把那封信放进抽屉，继续画下一张撤退图。</w:t>
      </w:r>
    </w:p>
    <w:p w14:paraId="796A5A2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的手指又动了一下。</w:t>
      </w:r>
    </w:p>
    <w:p w14:paraId="3F55471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这一次，他敲得更慢。</w:t>
      </w:r>
    </w:p>
    <w:p w14:paraId="2C857782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T。</w:t>
      </w:r>
    </w:p>
    <w:p w14:paraId="29F84EE2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O。</w:t>
      </w:r>
    </w:p>
    <w:p w14:paraId="33DE8A85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R。</w:t>
      </w:r>
    </w:p>
    <w:p w14:paraId="26A98CB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维克多。</w:t>
      </w:r>
    </w:p>
    <w:p w14:paraId="4983676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索菲哭着后退了一步。</w:t>
      </w:r>
    </w:p>
    <w:p w14:paraId="54C2400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玛尔塔修女低声念出一句不完整的祷词。</w:t>
      </w:r>
    </w:p>
    <w:p w14:paraId="36B5170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埃文看向赫尔曼，像在等他解释。赫尔曼没有解释。他的脸上第一次失去了那种温和的平静，取而代之的是一种近乎狂热的专注。不是阴谋败露的慌乱，而是实验抵达预期外成果时的兴奋。</w:t>
      </w:r>
    </w:p>
    <w:p w14:paraId="15E6BD0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伊蕾娜低下头。</w:t>
      </w:r>
    </w:p>
    <w:p w14:paraId="5E64B26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“维克多。”她说。</w:t>
      </w:r>
    </w:p>
    <w:p w14:paraId="2E282F3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 安静了。</w:t>
      </w:r>
    </w:p>
    <w:p w14:paraId="3389D20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所有抽搐都在这个名字落下时停止。</w:t>
      </w:r>
    </w:p>
    <w:p w14:paraId="0F0FC42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然后，他哭了。</w:t>
      </w:r>
    </w:p>
    <w:p w14:paraId="744520D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那不是正常人的哭声。他的声带被毁，哭声从喉咙深处挤出来，像一台进水的旧风箱。可伊蕾娜知道他在哭。因为他的手死死抓着她，像一个终于被点名的死者，不知道自己该谢罪，还是求救。</w:t>
      </w:r>
    </w:p>
    <w:p w14:paraId="4D2E79F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赫尔曼低声说：“记录。B-17 对‘维克多’一名产生强烈反应。”</w:t>
      </w:r>
    </w:p>
    <w:p w14:paraId="2A01472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伊蕾娜猛地转头。</w:t>
      </w:r>
    </w:p>
    <w:p w14:paraId="272319B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“你早就知道他是谁。”</w:t>
      </w:r>
    </w:p>
    <w:p w14:paraId="027C04E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赫尔曼平静地合上怀表。</w:t>
      </w:r>
    </w:p>
    <w:p w14:paraId="36B9FC3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“我有推测。”</w:t>
      </w:r>
    </w:p>
    <w:p w14:paraId="1A7388A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“你把他的名字从病历上删掉。”</w:t>
      </w:r>
    </w:p>
    <w:p w14:paraId="32DF525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“为了避免非必要干扰。”</w:t>
      </w:r>
    </w:p>
    <w:p w14:paraId="01C9DD6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“为了让他只在你需要的时候成为证人。”</w:t>
      </w:r>
    </w:p>
    <w:p w14:paraId="4D63514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“少校，你误解了证人这个词。”赫尔曼说，“证人不需要完整的人格。证人只需要提供有效信息。”</w:t>
      </w:r>
    </w:p>
    <w:p w14:paraId="739E0F8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伊蕾娜看着他，忽然觉得眼前这个人比战场上任何炮兵阵地都更令人厌恶。</w:t>
      </w:r>
    </w:p>
    <w:p w14:paraId="0CDAD4C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炮兵至少知道自己在开火。</w:t>
      </w:r>
    </w:p>
    <w:p w14:paraId="4315550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赫尔曼却能把一个人拆成病历、症状、反应、证词，再声称自己从未伤害过他。他不需要折断维克多的骨头，因为战争已经替他折断了。他只需要在每晚七点十三分准时敲钟，让伤口自己开口。</w:t>
      </w:r>
    </w:p>
    <w:p w14:paraId="4BD26D0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“把留声机关掉。”伊蕾娜说。</w:t>
      </w:r>
    </w:p>
    <w:p w14:paraId="14A7176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赫尔曼没有动。</w:t>
      </w:r>
    </w:p>
    <w:p w14:paraId="40F0B31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“实验尚未结束。”</w:t>
      </w:r>
    </w:p>
    <w:p w14:paraId="4CD9D04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“我说，关掉。”</w:t>
      </w:r>
    </w:p>
    <w:p w14:paraId="3CED347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门口士兵再次举枪。埃文拔枪更快。他没有指向赫尔曼，也没有指向伊蕾娜，而是指向士兵脚前的地面。</w:t>
      </w:r>
    </w:p>
    <w:p w14:paraId="3D60D2E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“放下武器。”埃文的声音有些发抖，却足够清楚，“这里有伤员。”</w:t>
      </w:r>
    </w:p>
    <w:p w14:paraId="6F562E6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赫尔曼看着他：“中尉，你正在越权。”</w:t>
      </w:r>
    </w:p>
    <w:p w14:paraId="2DF9E7F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“我正在阻止医疗事故。”</w:t>
      </w:r>
    </w:p>
    <w:p w14:paraId="6E2051C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“你会为这句话负责。”</w:t>
      </w:r>
    </w:p>
    <w:p w14:paraId="31C8A4F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“那也要等明天。”埃文说。</w:t>
      </w:r>
    </w:p>
    <w:p w14:paraId="2322D11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索菲冲到留声机旁，伸手去关。赫尔曼身边的军医想拦她，玛尔塔修女忽然挡在他面前。年长修女的身体并不高大，却像一扇沉重的黑门。</w:t>
      </w:r>
    </w:p>
    <w:p w14:paraId="3D5ECC7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“让她关掉。”玛尔塔说。</w:t>
      </w:r>
    </w:p>
    <w:p w14:paraId="2234CC4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军医迟疑。</w:t>
      </w:r>
    </w:p>
    <w:p w14:paraId="3AE3938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索菲扭下留声机发条。</w:t>
      </w:r>
    </w:p>
    <w:p w14:paraId="07566A9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低频沙沙声消失。</w:t>
      </w:r>
    </w:p>
    <w:p w14:paraId="6338DE6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B-17，也就是维克多，整个人骤然松弛下来。他的手仍抓着伊蕾娜，却不再抽搐。伊蕾娜缓慢坐到床边，像怕惊动一具刚从坟墓里坐起的尸体。</w:t>
      </w:r>
    </w:p>
    <w:p w14:paraId="1A87050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她不知道该对他说什么。</w:t>
      </w:r>
    </w:p>
    <w:p w14:paraId="2043AA3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曾在脑中无数次想象自己会怎样面对死去的部下。如果他们质问她，为什么让我们去拖住帝国主力？为什么命令撤退时没有带上伤员？为什么地图上的每一道箭头都比人命更直？她也许能回答。她有很多答案，足够冷静，足够正确，足够让活人闭嘴。</w:t>
      </w:r>
    </w:p>
    <w:p w14:paraId="61A432A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可维克多没有质问她。</w:t>
      </w:r>
    </w:p>
    <w:p w14:paraId="200594F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他只是活着。</w:t>
      </w:r>
    </w:p>
    <w:p w14:paraId="1993C31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这比所有质问都更难承受。</w:t>
      </w:r>
    </w:p>
    <w:p w14:paraId="7631BE9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伊蕾娜低声说：“谁让你改地图？”</w:t>
      </w:r>
    </w:p>
    <w:p w14:paraId="6B5D527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维克多的嘴唇动了动。</w:t>
      </w:r>
    </w:p>
    <w:p w14:paraId="73F998A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没有声音。</w:t>
      </w:r>
    </w:p>
    <w:p w14:paraId="5DB8904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伊蕾娜换了问法。</w:t>
      </w:r>
    </w:p>
    <w:p w14:paraId="3384514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“是塞利亚的人，还是帝国的人？”</w:t>
      </w:r>
    </w:p>
    <w:p w14:paraId="0009ABC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维克多的手指在她掌心里轻轻敲动。</w:t>
      </w:r>
    </w:p>
    <w:p w14:paraId="69B4DFA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短。长。停顿。短短。</w:t>
      </w:r>
    </w:p>
    <w:p w14:paraId="3242ADF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伊蕾娜闭上眼，辨认那几个断续的码。</w:t>
      </w:r>
    </w:p>
    <w:p w14:paraId="5115A1AE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N。</w:t>
      </w:r>
    </w:p>
    <w:p w14:paraId="6DAFE4DA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O。</w:t>
      </w:r>
    </w:p>
    <w:p w14:paraId="736D7A1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不是。</w:t>
      </w:r>
    </w:p>
    <w:p w14:paraId="586F6C9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不是塞利亚，也不是帝国？</w:t>
      </w:r>
    </w:p>
    <w:p w14:paraId="7847A0C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她睁开眼：“教会？”</w:t>
      </w:r>
    </w:p>
    <w:p w14:paraId="1ABFF87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玛尔塔猛地抬头。</w:t>
      </w:r>
    </w:p>
    <w:p w14:paraId="3D11CD6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维克多没有敲击。</w:t>
      </w:r>
    </w:p>
    <w:p w14:paraId="120D7EE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他的沉默像一块落进水里的石头。</w:t>
      </w:r>
    </w:p>
    <w:p w14:paraId="3F6B506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伊蕾娜看向玛尔塔。</w:t>
      </w:r>
    </w:p>
    <w:p w14:paraId="651D396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“修女。”</w:t>
      </w:r>
    </w:p>
    <w:p w14:paraId="455146C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玛尔塔脸色灰白：“我没有改地图。”</w:t>
      </w:r>
    </w:p>
    <w:p w14:paraId="3DD2926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“但你知道地图为什么会错。”</w:t>
      </w:r>
    </w:p>
    <w:p w14:paraId="1076DAF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“我不知道。”</w:t>
      </w:r>
    </w:p>
    <w:p w14:paraId="4EF48A5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“你刚才听见‘伊甸’的时候，脸色变了。”</w:t>
      </w:r>
    </w:p>
    <w:p w14:paraId="41C77FE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“那是因为地下室——”</w:t>
      </w:r>
    </w:p>
    <w:p w14:paraId="04C80DC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“因为地下室在目标图上被标成弹药库。”伊蕾娜打断她，“谁会知道地下室结构？谁会知道那里足够大，足够像军用储藏室？谁会知道从钟楼到地下室的旧通风口？”</w:t>
      </w:r>
    </w:p>
    <w:p w14:paraId="065636E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玛尔塔后退半步，靠在祭台边。</w:t>
      </w:r>
    </w:p>
    <w:p w14:paraId="063F851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索菲含泪看向她：“院长……”</w:t>
      </w:r>
    </w:p>
    <w:p w14:paraId="47BEAF5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这个称呼让伊蕾娜心里一沉。</w:t>
      </w:r>
    </w:p>
    <w:p w14:paraId="508749B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玛尔塔修女不是普通修女。她是战时代理院长。也就是说，炮击前所有撤离、收容、物资隐藏、地下室使用，她都知道。</w:t>
      </w:r>
    </w:p>
    <w:p w14:paraId="65148AA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赫尔曼像终于等到更有趣的部分，轻轻笑了。</w:t>
      </w:r>
    </w:p>
    <w:p w14:paraId="6B08D80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“看来今晚的证词比预期更丰富。”</w:t>
      </w:r>
    </w:p>
    <w:p w14:paraId="338A1F6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伊蕾娜没有理他。</w:t>
      </w:r>
    </w:p>
    <w:p w14:paraId="5979AB7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“玛尔塔。”她第一次直接叫修女的名字，“是谁拿到过修道院平面图？”</w:t>
      </w:r>
    </w:p>
    <w:p w14:paraId="2002146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玛尔塔闭上眼。</w:t>
      </w:r>
    </w:p>
    <w:p w14:paraId="011D0B5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“很多人。”她说，“战争开始后，帝国检查队来过，塞利亚医疗队来过，教会总会派人来过。我们向所有人证明这里不是军事设施。”</w:t>
      </w:r>
    </w:p>
    <w:p w14:paraId="64C889D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“证明材料里有地下室？”</w:t>
      </w:r>
    </w:p>
    <w:p w14:paraId="729FAEC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“有。”</w:t>
      </w:r>
    </w:p>
    <w:p w14:paraId="4B12C4C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“有钟楼？”</w:t>
      </w:r>
    </w:p>
    <w:p w14:paraId="6DF7DFB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“有。”</w:t>
      </w:r>
    </w:p>
    <w:p w14:paraId="06A880C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“有蓝灯标识？”</w:t>
      </w:r>
    </w:p>
    <w:p w14:paraId="0EF54B0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玛尔塔没有回答。</w:t>
      </w:r>
    </w:p>
    <w:p w14:paraId="048F707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答案已经很明显。</w:t>
      </w:r>
    </w:p>
    <w:p w14:paraId="085736F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伊蕾娜继续问：“炮击前，你收到过撤离警告吗？”</w:t>
      </w:r>
    </w:p>
    <w:p w14:paraId="154A057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索菲看向玛尔塔，像第一次听见这个问题。</w:t>
      </w:r>
    </w:p>
    <w:p w14:paraId="62AC5F4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玛尔塔的念珠散在地上，一颗一颗黑色珠子滚到烛光边缘。她低头看着那些珠子，许久才说：</w:t>
      </w:r>
    </w:p>
    <w:p w14:paraId="6AD2473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“收到了。”</w:t>
      </w:r>
    </w:p>
    <w:p w14:paraId="6467CB2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索菲的表情空了。</w:t>
      </w:r>
    </w:p>
    <w:p w14:paraId="7212979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“您说什么？”</w:t>
      </w:r>
    </w:p>
    <w:p w14:paraId="60951F9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玛尔塔声音很轻：“炮击前十七分钟，钟楼收到过一条无来源电报。内容只有一句：离开钟声之下。”</w:t>
      </w:r>
    </w:p>
    <w:p w14:paraId="39FBA14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伊蕾娜问：“为什么不撤离？”</w:t>
      </w:r>
    </w:p>
    <w:p w14:paraId="090128B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“因为我不知道那是不是陷阱。”</w:t>
      </w:r>
    </w:p>
    <w:p w14:paraId="1EADF96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“所以你选择不动？”</w:t>
      </w:r>
    </w:p>
    <w:p w14:paraId="6B7072E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地下室里有三十一个孩子，十二名逃兵，七名重伤员。”玛尔塔抬起头，眼中终于出现痛苦，“如果我敲响紧急撤离钟，帝国巡逻队会立刻发现地下室。那些孩子有一半来自帝国占领区，一半来自塞利亚边境村。他们没有证件，没有阵营，什么都没有。你知道战争里没有身份的人会怎样吗，少校？”</w:t>
      </w:r>
    </w:p>
    <w:p w14:paraId="6EE5E86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伊蕾娜没有说话。</w:t>
      </w:r>
    </w:p>
    <w:p w14:paraId="62F795E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她知道。</w:t>
      </w:r>
    </w:p>
    <w:p w14:paraId="079963D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没有身份的人不会被杀死，因为他们从记录上就没有活过。</w:t>
      </w:r>
    </w:p>
    <w:p w14:paraId="5A78CD7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玛尔塔继续说：“我以为还有时间。我以为那只是警告。我以为只要晚祷照常，巡逻队就不会进来。我以为炮弹不会落在圣弥修道院。”</w:t>
      </w:r>
    </w:p>
    <w:p w14:paraId="1D73846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“你以为。”索菲轻声说。</w:t>
      </w:r>
    </w:p>
    <w:p w14:paraId="7CBB3AB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玛尔塔看向她，脸上的痛苦忽然变得更深。</w:t>
      </w:r>
    </w:p>
    <w:p w14:paraId="10041FF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“索菲……”</w:t>
      </w:r>
    </w:p>
    <w:p w14:paraId="19D90A7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“我妹妹在地下室。”索菲说，“您告诉我，她是转移时走失的。”</w:t>
      </w:r>
    </w:p>
    <w:p w14:paraId="75D41B9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玛尔塔的嘴唇颤抖。</w:t>
      </w:r>
    </w:p>
    <w:p w14:paraId="595FB96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索菲一步一步后退，像在躲开一个突然变得陌生的人。</w:t>
      </w:r>
    </w:p>
    <w:p w14:paraId="1457C03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“您让我记录晚祷证词。”她说，“让我每天写他们说了什么。让我相信只要写下来，死去的人就没有完全消失。可您从一开始就知道他们为什么会死。”</w:t>
      </w:r>
    </w:p>
    <w:p w14:paraId="69769F3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“我不知道炮击会发生。”</w:t>
      </w:r>
    </w:p>
    <w:p w14:paraId="30DB5BC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“但您知道可以逃。”</w:t>
      </w:r>
    </w:p>
    <w:p w14:paraId="7FC1269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玛尔塔像被这句话击中，整个人佝偻下去。</w:t>
      </w:r>
    </w:p>
    <w:p w14:paraId="4E78816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礼拜堂里的所有人都安静了。</w:t>
      </w:r>
    </w:p>
    <w:p w14:paraId="14EA0E0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忽然明白，贝尔纳炮击案之所以难以被审判，不是因为无人作证，而是因为每个活下来的人都只愿意说出自己能承受的那一段。赫尔曼承认医学观察，不承认证词加工。玛尔塔承认收留孩子，不承认延误撤离。索菲承认记录病历，不承认自己一直想从死者口中听见妹妹名字。维克多承认地图是他，却说不出谁让他相信那张图。她自己承认没有下令，却不愿承认自己建立过让下级军官可以绕过她的灰色系统。</w:t>
      </w:r>
    </w:p>
    <w:p w14:paraId="1008A48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所有人的真话加在一起，仍然是一场谎言。</w:t>
      </w:r>
    </w:p>
    <w:p w14:paraId="4ED490E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维克多的手指忽然又动了。</w:t>
      </w:r>
    </w:p>
    <w:p w14:paraId="07A9502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伊蕾娜低头。</w:t>
      </w:r>
    </w:p>
    <w:p w14:paraId="2578775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他敲得很慢，很吃力。</w:t>
      </w:r>
    </w:p>
    <w:p w14:paraId="6D9E75E3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G。</w:t>
      </w:r>
    </w:p>
    <w:p w14:paraId="1DDEC8BB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R。</w:t>
      </w:r>
    </w:p>
    <w:p w14:paraId="4973C436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A。</w:t>
      </w:r>
    </w:p>
    <w:p w14:paraId="0E858AA6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Y。</w:t>
      </w:r>
    </w:p>
    <w:p w14:paraId="309448A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灰。</w:t>
      </w:r>
    </w:p>
    <w:p w14:paraId="4FDF137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灰线。</w:t>
      </w:r>
    </w:p>
    <w:p w14:paraId="1D53F72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伊蕾娜僵住。</w:t>
      </w:r>
    </w:p>
    <w:p w14:paraId="4FC99AD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维克多知道她明白。</w:t>
      </w:r>
    </w:p>
    <w:p w14:paraId="18F5A11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他继续敲。</w:t>
      </w:r>
    </w:p>
    <w:p w14:paraId="0B238D5D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K。</w:t>
      </w:r>
    </w:p>
    <w:p w14:paraId="5E982F44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E。</w:t>
      </w:r>
    </w:p>
    <w:p w14:paraId="493DD938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Y。</w:t>
      </w:r>
    </w:p>
    <w:p w14:paraId="6656C58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密钥。</w:t>
      </w:r>
    </w:p>
    <w:p w14:paraId="5CC7DDB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灰线密钥。</w:t>
      </w:r>
    </w:p>
    <w:p w14:paraId="6FDADEF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听见自己血液流动的声音。灰线计划的授权密钥只在塞利亚败退末期启用过。它允许部分下级军官在上级失联时，使用预留密码发出诱导性假命令，以制造帝国情报系统混乱。那是她参与设计的系统。她知道它危险，但她也知道，如果没有它，塞利亚第三边境线会提前十五天崩溃。</w:t>
      </w:r>
    </w:p>
    <w:p w14:paraId="3B7ACED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十五天。</w:t>
      </w:r>
    </w:p>
    <w:p w14:paraId="42A7FD1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她曾用这个数字说服自己。</w:t>
      </w:r>
    </w:p>
    <w:p w14:paraId="23C3CA5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十五天足够撤走两个城市的平民，足够烧毁军工厂，足够让主力部队退到冬季防线。她从没问过，那十五天后来究竟救下了谁，又把谁推到了炮口前。</w:t>
      </w:r>
    </w:p>
    <w:p w14:paraId="49DCD42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维克多敲完“密钥”后，整个人几乎虚脱。</w:t>
      </w:r>
    </w:p>
    <w:p w14:paraId="5EA99AE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伊蕾娜低声问：“你用了灰线密钥？”</w:t>
      </w:r>
    </w:p>
    <w:p w14:paraId="024ACFB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他的手指轻轻点了一下。</w:t>
      </w:r>
    </w:p>
    <w:p w14:paraId="419CE73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是。</w:t>
      </w:r>
    </w:p>
    <w:p w14:paraId="4FB70A7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“谁给你的？”</w:t>
      </w:r>
    </w:p>
    <w:p w14:paraId="596710B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维克多没有反应。</w:t>
      </w:r>
    </w:p>
    <w:p w14:paraId="40B1CF6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伊蕾娜换了问题：“你以为目标是帝国弹药库？”</w:t>
      </w:r>
    </w:p>
    <w:p w14:paraId="35A3AF3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又一下。</w:t>
      </w:r>
    </w:p>
    <w:p w14:paraId="788A456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是。</w:t>
      </w:r>
    </w:p>
    <w:p w14:paraId="1246268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“你知道那是修道院吗？”</w:t>
      </w:r>
    </w:p>
    <w:p w14:paraId="51950CB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停顿很久。</w:t>
      </w:r>
    </w:p>
    <w:p w14:paraId="4904AAE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维克多的手指终于落下。</w:t>
      </w:r>
    </w:p>
    <w:p w14:paraId="10A316B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不是点一下，也不是两下。他在她掌心里慢慢画了一道十字。</w:t>
      </w:r>
    </w:p>
    <w:p w14:paraId="20A6730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伊蕾娜不明白。</w:t>
      </w:r>
    </w:p>
    <w:p w14:paraId="7466685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索菲忽然说：“他以为那里已经被废弃。”</w:t>
      </w:r>
    </w:p>
    <w:p w14:paraId="2169C5C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伊蕾娜看向她。</w:t>
      </w:r>
    </w:p>
    <w:p w14:paraId="19B03EA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索菲盯着维克多的手，声音发哑：“病历里有一段他反复说的话。我没有写进正式记录。他说，‘十字架已经摘下来了。’”</w:t>
      </w:r>
    </w:p>
    <w:p w14:paraId="6E288C1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伊蕾娜缓慢转头，看向礼拜堂墙上那些颜色更浅的方印。</w:t>
      </w:r>
    </w:p>
    <w:p w14:paraId="7EFD2D8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圣像被摘掉后，墙上留下空白。</w:t>
      </w:r>
    </w:p>
    <w:p w14:paraId="589A792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如果炮击前，目标图显示圣像已摘、钟楼有通讯设备、地下室为弹药库、蓝灯标识被去掉，那么任何拿到图的人都会以为圣弥修道院已经被军事化。</w:t>
      </w:r>
    </w:p>
    <w:p w14:paraId="1610D52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维克多不是想炸医院。</w:t>
      </w:r>
    </w:p>
    <w:p w14:paraId="68F659E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他想炸一个被伪装成修道院的帝国据点。</w:t>
      </w:r>
    </w:p>
    <w:p w14:paraId="16C250C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而有人故意让他这样相信。</w:t>
      </w:r>
    </w:p>
    <w:p w14:paraId="56B1825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伊蕾娜问：“图从哪里来？”</w:t>
      </w:r>
    </w:p>
    <w:p w14:paraId="0084206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维克多的手抖得厉害。</w:t>
      </w:r>
    </w:p>
    <w:p w14:paraId="2F3C94A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他敲出两个字母。</w:t>
      </w:r>
    </w:p>
    <w:p w14:paraId="13F74EF7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C。</w:t>
      </w:r>
    </w:p>
    <w:p w14:paraId="56BD7E70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H。</w:t>
      </w:r>
    </w:p>
    <w:p w14:paraId="4BA8E72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然后停住。</w:t>
      </w:r>
    </w:p>
    <w:p w14:paraId="704FB2C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CH。</w:t>
      </w:r>
    </w:p>
    <w:p w14:paraId="1D30590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Church？教会？</w:t>
      </w:r>
    </w:p>
    <w:p w14:paraId="11F1166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还是其他代号？</w:t>
      </w:r>
    </w:p>
    <w:p w14:paraId="5B4736D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赫尔曼忽然开口：“我建议到此为止。”</w:t>
      </w:r>
    </w:p>
    <w:p w14:paraId="0A17E93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伊蕾娜看向他。</w:t>
      </w:r>
    </w:p>
    <w:p w14:paraId="35A5F29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赫尔曼把怀表收进口袋。</w:t>
      </w:r>
    </w:p>
    <w:p w14:paraId="29FC081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“病人已经超过安全反应时间。继续追问可能导致不可逆损伤。”</w:t>
      </w:r>
    </w:p>
    <w:p w14:paraId="3E4E008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“现在想起他是病人了？”</w:t>
      </w:r>
    </w:p>
    <w:p w14:paraId="66AA29F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“少校，我一直知道他是病人。”赫尔曼说，“不同的是，你刚才把他当成证词工具，而我试图阻止你。”</w:t>
      </w:r>
    </w:p>
    <w:p w14:paraId="18B78D2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这句话恶心得几乎高明。</w:t>
      </w:r>
    </w:p>
    <w:p w14:paraId="7AA788F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埃文怒道：“医生！”</w:t>
      </w:r>
    </w:p>
    <w:p w14:paraId="0C434A4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赫尔曼抬手示意他安静。</w:t>
      </w:r>
    </w:p>
    <w:p w14:paraId="01B774E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“今晚记录已经足够。B-17 指认灰线密钥，证明塞利亚军内部授权系统参与炮击链条。少校，你可以争辩自己没有亲口下令，但你无法否认这个系统与你有关。”</w:t>
      </w:r>
    </w:p>
    <w:p w14:paraId="00BA836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伊蕾娜没有否认。</w:t>
      </w:r>
    </w:p>
    <w:p w14:paraId="4202765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她只是问：“你会怎么写？”</w:t>
      </w:r>
    </w:p>
    <w:p w14:paraId="2719C04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赫尔曼说：“如实写。”</w:t>
      </w:r>
    </w:p>
    <w:p w14:paraId="2DE3ADF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“如实写维克多说‘不是她’？”</w:t>
      </w:r>
    </w:p>
    <w:p w14:paraId="7141F64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“写。并注明病人存在否认性混乱。”</w:t>
      </w:r>
    </w:p>
    <w:p w14:paraId="10C543E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“如实写蓝灯？”</w:t>
      </w:r>
    </w:p>
    <w:p w14:paraId="638465B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“写。并注明病人视觉记忆不稳定。”</w:t>
      </w:r>
    </w:p>
    <w:p w14:paraId="79FE7F2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“如实写伊甸？”</w:t>
      </w:r>
    </w:p>
    <w:p w14:paraId="3FC2B1F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“写。并等待教会提交可核验名单。”</w:t>
      </w:r>
    </w:p>
    <w:p w14:paraId="6C8B1FF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“如实写灰线密钥？”</w:t>
      </w:r>
    </w:p>
    <w:p w14:paraId="4D64ED7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赫尔曼微笑：“当然。”</w:t>
      </w:r>
    </w:p>
    <w:p w14:paraId="57E0FE0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看着他，忽然觉得这场审判已经不需要法庭了。赫尔曼站在这里，就像一整个帝国的缩影。他不必完全撒谎。他只要给每一句真话加上注释，给每一个证据安排位置，给每一个死者规定说话方式，真相自然会变成他需要的形状。</w:t>
      </w:r>
    </w:p>
    <w:p w14:paraId="57F3DF3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伊蕾娜松开维克多的手，站起身。</w:t>
      </w:r>
    </w:p>
    <w:p w14:paraId="51B6EF6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“记录员。”她说。</w:t>
      </w:r>
    </w:p>
    <w:p w14:paraId="186DC9E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两个书记官抬头。</w:t>
      </w:r>
    </w:p>
    <w:p w14:paraId="24E0A92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“把我接下来说的话写进去。”</w:t>
      </w:r>
    </w:p>
    <w:p w14:paraId="500C30F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赫尔曼皱眉：“少校，这不是你的陈述环节。”</w:t>
      </w:r>
    </w:p>
    <w:p w14:paraId="72634CF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伊蕾娜没有理他。</w:t>
      </w:r>
    </w:p>
    <w:p w14:paraId="6BC89ED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贝尔纳炮击案中，目标识别链至少存在三次人为干预。第一，医疗蓝灯从目标图中被删除。第二，修道院地下室被标注为弹药库。第三，塞利亚灰线密钥被用于发出火力命令。B-17，即维克多·莱因，承认使用密钥，但否认命令来自伊蕾娜·维兰本人。”</w:t>
      </w:r>
    </w:p>
    <w:p w14:paraId="13F3325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书记官迟疑着看向赫尔曼。</w:t>
      </w:r>
    </w:p>
    <w:p w14:paraId="448DBF1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伊蕾娜继续说，声音更冷。</w:t>
      </w:r>
    </w:p>
    <w:p w14:paraId="7C5AC92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“同时，圣弥教会曾在炮击前十七分钟收到撤离警告，但未启动紧急撤离。伊蒙德帝国军医部在证词记录前使用药物、钟声和留声机低频刺激诱导病人反应，记录条件不具备独立证词效力。”</w:t>
      </w:r>
    </w:p>
    <w:p w14:paraId="554309D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赫尔曼的表情彻底沉下来。</w:t>
      </w:r>
    </w:p>
    <w:p w14:paraId="203B2CC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“够了。”</w:t>
      </w:r>
    </w:p>
    <w:p w14:paraId="6C5762C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“最后。”伊蕾娜看向他，“本次晚祷记录存在审判方引导提问、篡改病历、隐瞒病人身份的行为。若此记录进入法庭，我要求同步提交原始病历、药物剂量、留声机音轨和完整钟声时间表。”</w:t>
      </w:r>
    </w:p>
    <w:p w14:paraId="41B0639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埃文看着书记官。</w:t>
      </w:r>
    </w:p>
    <w:p w14:paraId="0091575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“写。”他说。</w:t>
      </w:r>
    </w:p>
    <w:p w14:paraId="3F1CD65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书记官的笔尖悬在纸上。</w:t>
      </w:r>
    </w:p>
    <w:p w14:paraId="0B0BF45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赫尔曼冷声：“中尉，你无权命令审判书记官。”</w:t>
      </w:r>
    </w:p>
    <w:p w14:paraId="5A33F98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埃文的手仍按在枪上。</w:t>
      </w:r>
    </w:p>
    <w:p w14:paraId="0FF87D6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“那就当作我作为现场军事看守提交的异常报告。”</w:t>
      </w:r>
    </w:p>
    <w:p w14:paraId="439AC78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雨声更大了。</w:t>
      </w:r>
    </w:p>
    <w:p w14:paraId="671CDED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整个礼拜堂像一艘停在黑水里的船，每个人都站在即将倾斜的甲板上。</w:t>
      </w:r>
    </w:p>
    <w:p w14:paraId="798A8F8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书记官终于低头写了起来。</w:t>
      </w:r>
    </w:p>
    <w:p w14:paraId="08F749E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赫尔曼看着这一幕，忽然笑了。</w:t>
      </w:r>
    </w:p>
    <w:p w14:paraId="514CFB1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“少校，你以为这样能救你？”</w:t>
      </w:r>
    </w:p>
    <w:p w14:paraId="44F8A8F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“不。”伊蕾娜说，“我只是讨厌别人替死者把句子说完。”</w:t>
      </w:r>
    </w:p>
    <w:p w14:paraId="40DD71E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赫尔曼慢慢点头。</w:t>
      </w:r>
    </w:p>
    <w:p w14:paraId="317FBFA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“很好。”</w:t>
      </w:r>
    </w:p>
    <w:p w14:paraId="2865EAB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他的目光越过伊蕾娜，落在维克多身上。</w:t>
      </w:r>
    </w:p>
    <w:p w14:paraId="62466CA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“那我们就听听死者自己最后想说什么。”</w:t>
      </w:r>
    </w:p>
    <w:p w14:paraId="431A9DA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伊蕾娜意识到不对时，已经晚了。</w:t>
      </w:r>
    </w:p>
    <w:p w14:paraId="503A545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赫尔曼身旁的军医忽然按下了另一台留声机的开关。它被藏在祭台后方，刚才一直没有人注意。黑色唱针落下，喇叭里传出一段嘈杂的底噪。</w:t>
      </w:r>
    </w:p>
    <w:p w14:paraId="1607695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接着，是炮声。</w:t>
      </w:r>
    </w:p>
    <w:p w14:paraId="50EC5B2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不是很响，却极其真实。</w:t>
      </w:r>
    </w:p>
    <w:p w14:paraId="5475820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遥远的、闷重的炮声，混着雨夜风声、电流噪声和某个男人急促的喘息。那应该是炮击当夜截获的战地录音。或者是仿制的。可对于经历过炮击的人来说，真假并不重要。身体会先于理智做出判断。</w:t>
      </w:r>
    </w:p>
    <w:p w14:paraId="0EC2D81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四名伤员同时尖叫。</w:t>
      </w:r>
    </w:p>
    <w:p w14:paraId="48CAF53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索菲捂住耳朵跪倒在地。</w:t>
      </w:r>
    </w:p>
    <w:p w14:paraId="3D0E147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玛尔塔修女脸色惨白地念起祷词。</w:t>
      </w:r>
    </w:p>
    <w:p w14:paraId="0403536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维克多的身体猛地弓起，像被无形的铁钩从病床上拽起来。仪器指针疯狂摆动。伊蕾娜冲过去按住他。</w:t>
      </w:r>
    </w:p>
    <w:p w14:paraId="0FD1AA3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“关掉！”</w:t>
      </w:r>
    </w:p>
    <w:p w14:paraId="5EE3882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埃文扑向祭台后的留声机，却被士兵拦住。礼拜堂里顿时混乱起来。烛台被撞倒，火光舔上地毯边缘，又被雨水浸湿的鞋底踩灭。</w:t>
      </w:r>
    </w:p>
    <w:p w14:paraId="092BE75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维克多抓着伊蕾娜的手，力量大得不像濒死的人。</w:t>
      </w:r>
    </w:p>
    <w:p w14:paraId="42AC06A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他在尖叫。</w:t>
      </w:r>
    </w:p>
    <w:p w14:paraId="5E82336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可那尖叫里忽然出现了清晰的词。</w:t>
      </w:r>
    </w:p>
    <w:p w14:paraId="3CFCCDB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“坐标 B-31！”</w:t>
      </w:r>
    </w:p>
    <w:p w14:paraId="2EF9ADD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伊蕾娜按住他的肩：“维克多，醒过来！”</w:t>
      </w:r>
    </w:p>
    <w:p w14:paraId="52AD242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“目标确认！”</w:t>
      </w:r>
    </w:p>
    <w:p w14:paraId="0A7DE2D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“那不是目标！”</w:t>
      </w:r>
    </w:p>
    <w:p w14:paraId="0ECAEED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“第七声之后！”</w:t>
      </w:r>
    </w:p>
    <w:p w14:paraId="513DD60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“维克多！”</w:t>
      </w:r>
    </w:p>
    <w:p w14:paraId="06EDBAD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他猛地睁开眼。</w:t>
      </w:r>
    </w:p>
    <w:p w14:paraId="2D141F8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纱布下渗出血。也许他的眼睛根本看不见，可那一瞬间，伊蕾娜觉得他确实看见了她。</w:t>
      </w:r>
    </w:p>
    <w:p w14:paraId="6D60DF7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他看着她，像看着一段迟到了很久的命令。</w:t>
      </w:r>
    </w:p>
    <w:p w14:paraId="4967645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然后他说出一句完整的话。</w:t>
      </w:r>
    </w:p>
    <w:p w14:paraId="67C4103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“少校，命令是我下的。”</w:t>
      </w:r>
    </w:p>
    <w:p w14:paraId="424C512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伊蕾娜浑身一震。</w:t>
      </w:r>
    </w:p>
    <w:p w14:paraId="073F3CD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赫尔曼的声音几乎同时响起：</w:t>
      </w:r>
    </w:p>
    <w:p w14:paraId="670CC4D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“记录。”</w:t>
      </w:r>
    </w:p>
    <w:p w14:paraId="60A0F63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维克多没有停。</w:t>
      </w:r>
    </w:p>
    <w:p w14:paraId="4E2587B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他像终于从漫长的钟声里挣脱出来，带着满身血和火，跌回真正的时间。</w:t>
      </w:r>
    </w:p>
    <w:p w14:paraId="09163FE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“但图……不是我改的。”</w:t>
      </w:r>
    </w:p>
    <w:p w14:paraId="5697A45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赫尔曼脸色骤变。</w:t>
      </w:r>
    </w:p>
    <w:p w14:paraId="1484586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“停止记录！”</w:t>
      </w:r>
    </w:p>
    <w:p w14:paraId="62E4481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埃文吼道：“继续写！”</w:t>
      </w:r>
    </w:p>
    <w:p w14:paraId="6A17333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维克多的声音越来越弱，却越来越清楚。</w:t>
      </w:r>
    </w:p>
    <w:p w14:paraId="744E1B9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“图上写着……伊甸空置……弹药储备……帝国通讯旗……”</w:t>
      </w:r>
    </w:p>
    <w:p w14:paraId="0FC5D69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他艰难地喘息。</w:t>
      </w:r>
    </w:p>
    <w:p w14:paraId="4E5EB7E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伊蕾娜握住他的手：“谁给你的图？”</w:t>
      </w:r>
    </w:p>
    <w:p w14:paraId="10E1C85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维克多的嘴唇颤动。</w:t>
      </w:r>
    </w:p>
    <w:p w14:paraId="5D4A09E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“白……鸽……”</w:t>
      </w:r>
    </w:p>
    <w:p w14:paraId="080D121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玛尔塔修女猛地抬头。</w:t>
      </w:r>
    </w:p>
    <w:p w14:paraId="74034DC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索菲也愣住。</w:t>
      </w:r>
    </w:p>
    <w:p w14:paraId="4FEF859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伊蕾娜不知道“白鸽”是什么，但她看见赫尔曼的手指在那一刻收紧了。</w:t>
      </w:r>
    </w:p>
    <w:p w14:paraId="3085AF3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这就够了。</w:t>
      </w:r>
    </w:p>
    <w:p w14:paraId="65BDCA6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“白鸽是谁？”伊蕾娜问。</w:t>
      </w:r>
    </w:p>
    <w:p w14:paraId="2D0DC0A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维克多的喉咙里涌出血沫。</w:t>
      </w:r>
    </w:p>
    <w:p w14:paraId="506CB67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军医终于冲上来：“他不能再说了！”</w:t>
      </w:r>
    </w:p>
    <w:p w14:paraId="45D0692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伊蕾娜没有松手。</w:t>
      </w:r>
    </w:p>
    <w:p w14:paraId="3F7BBC4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维克多用尽最后力气，在她掌心敲了一串码。</w:t>
      </w:r>
    </w:p>
    <w:p w14:paraId="434997A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不是人名。</w:t>
      </w:r>
    </w:p>
    <w:p w14:paraId="0CA1AAC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是一组坐标。</w:t>
      </w:r>
    </w:p>
    <w:p w14:paraId="5B66A7B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伊蕾娜在心里迅速译出：</w:t>
      </w:r>
    </w:p>
    <w:p w14:paraId="16AB89DB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钟楼。</w:t>
      </w:r>
    </w:p>
    <w:p w14:paraId="28FB87AD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北墙。</w:t>
      </w:r>
    </w:p>
    <w:p w14:paraId="7CE95A48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第三块石。</w:t>
      </w:r>
    </w:p>
    <w:p w14:paraId="567D861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她怔住。</w:t>
      </w:r>
    </w:p>
    <w:p w14:paraId="7BDC18C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维克多看着她，嘴唇轻轻动了一下。</w:t>
      </w:r>
    </w:p>
    <w:p w14:paraId="35B3C99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这一次没有声音。</w:t>
      </w:r>
    </w:p>
    <w:p w14:paraId="53ABC6C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但伊蕾娜读懂了他的口型。</w:t>
      </w:r>
    </w:p>
    <w:p w14:paraId="26EE8052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档案。</w:t>
      </w:r>
    </w:p>
    <w:p w14:paraId="7306626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下一秒，维克多的身体猛地松开。</w:t>
      </w:r>
    </w:p>
    <w:p w14:paraId="02C0402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仪器上的指针滑向低处。</w:t>
      </w:r>
    </w:p>
    <w:p w14:paraId="0C30FEE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索菲发出一声压抑的哭喊。</w:t>
      </w:r>
    </w:p>
    <w:p w14:paraId="2FA2381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军医扑上去急救。赫尔曼站在原地，脸色阴沉。埃文终于关掉祭台后的留声机，炮声戛然而止。礼拜堂里只剩真实的雨声和人们凌乱的呼吸。</w:t>
      </w:r>
    </w:p>
    <w:p w14:paraId="6777A44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伊蕾娜仍然握着维克多的手。</w:t>
      </w:r>
    </w:p>
    <w:p w14:paraId="4FFCD34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他的手很冷。</w:t>
      </w:r>
    </w:p>
    <w:p w14:paraId="2C3A0DE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但还没有完全失去温度。</w:t>
      </w:r>
    </w:p>
    <w:p w14:paraId="49690CB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“他还活着。”索菲哭着说，“他还活着，对吗？”</w:t>
      </w:r>
    </w:p>
    <w:p w14:paraId="3D1D3D5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没有人回答。</w:t>
      </w:r>
    </w:p>
    <w:p w14:paraId="5A57CC2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军医低声报出一串数据，另一个人拿来注射器。索菲被推到一旁，玛尔塔跪在地上捡散落的念珠，手抖得怎么都捡不起来。埃文站在祭台边，像一下子老了好几岁。</w:t>
      </w:r>
    </w:p>
    <w:p w14:paraId="68A7E99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赫尔曼走到伊蕾娜面前。</w:t>
      </w:r>
    </w:p>
    <w:p w14:paraId="5CE49C2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“今晚结束了。”</w:t>
      </w:r>
    </w:p>
    <w:p w14:paraId="30FF0EE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伊蕾娜抬头看他。</w:t>
      </w:r>
    </w:p>
    <w:p w14:paraId="6EBF0C9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“对你来说，是结束。”她说。</w:t>
      </w:r>
    </w:p>
    <w:p w14:paraId="03E4FDD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赫尔曼看着她：“你不会有机会去钟楼。”</w:t>
      </w:r>
    </w:p>
    <w:p w14:paraId="1134FAB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伊蕾娜没有问他怎么知道。</w:t>
      </w:r>
    </w:p>
    <w:p w14:paraId="71B5A45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他刚才看见了维克多的口型，或者至少猜到了。这个人太聪明，也太贪婪。他想要真相，但只要能由他命名、归档和使用的真相。</w:t>
      </w:r>
    </w:p>
    <w:p w14:paraId="507F3D7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“少校。”赫尔曼俯身，声音低到只有她能听见，“你今晚已经得到一个很好的结果。维克多承认下令，这足以让你从直接罪责里脱身。不要继续追查白鸽。那不是你能审判的东西。”</w:t>
      </w:r>
    </w:p>
    <w:p w14:paraId="6B0B619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伊蕾娜看着病床上的维克多。</w:t>
      </w:r>
    </w:p>
    <w:p w14:paraId="4103B59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“你在害怕。”</w:t>
      </w:r>
    </w:p>
    <w:p w14:paraId="6513017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赫尔曼的眼神冷了一瞬。</w:t>
      </w:r>
    </w:p>
    <w:p w14:paraId="7898CBA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伊蕾娜站起身，靠近他。</w:t>
      </w:r>
    </w:p>
    <w:p w14:paraId="6CEF716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“你不怕我证明自己无罪。你怕我证明这场审判从一开始就选错了犯人。”</w:t>
      </w:r>
    </w:p>
    <w:p w14:paraId="769C321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赫尔曼微微一笑，恢复了平静。</w:t>
      </w:r>
    </w:p>
    <w:p w14:paraId="7E0B4B6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“少校，你依然误解审判。审判从不需要选对犯人，它只需要选中一个能承受罪名的人。”</w:t>
      </w:r>
    </w:p>
    <w:p w14:paraId="2699F5B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他说完，转身命令士兵带伊蕾娜回病房。</w:t>
      </w:r>
    </w:p>
    <w:p w14:paraId="338F38B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埃文想阻止。</w:t>
      </w:r>
    </w:p>
    <w:p w14:paraId="5125D62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伊蕾娜对他摇了摇头。</w:t>
      </w:r>
    </w:p>
    <w:p w14:paraId="658C1F2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还不是时候。</w:t>
      </w:r>
    </w:p>
    <w:p w14:paraId="79E876F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她被两名士兵押出礼拜堂时，雨水从侧门吹进来，扑灭了门边最后一排蜡烛。钟楼不再敲响。那座停在七点十七分的钟沉默地立在黑夜里，仿佛刚才的一切都没有发生过。</w:t>
      </w:r>
    </w:p>
    <w:p w14:paraId="0067438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回到走廊时，索菲追了出来。</w:t>
      </w:r>
    </w:p>
    <w:p w14:paraId="4CC9A21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她把一个东西塞进伊蕾娜手里。</w:t>
      </w:r>
    </w:p>
    <w:p w14:paraId="545D9B1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士兵没有看见。</w:t>
      </w:r>
    </w:p>
    <w:p w14:paraId="607A931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那是一枚黄铜纽扣。</w:t>
      </w:r>
    </w:p>
    <w:p w14:paraId="28BC250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塞利亚军徽，背面刻着一行极小的字：</w:t>
      </w:r>
    </w:p>
    <w:p w14:paraId="0844BBB0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V.L.</w:t>
      </w:r>
    </w:p>
    <w:p w14:paraId="0246DED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维克多·莱因。</w:t>
      </w:r>
    </w:p>
    <w:p w14:paraId="6EE99BB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伊蕾娜握紧纽扣。</w:t>
      </w:r>
    </w:p>
    <w:p w14:paraId="46D1B5E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索菲的眼睛红得厉害。</w:t>
      </w:r>
    </w:p>
    <w:p w14:paraId="68C24B8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“安托在钟楼见过他。”她低声说，“炮击后第三天，B-17 被带回来时，手里一直攥着这枚纽扣。赫尔曼让我们丢掉，我没有。”</w:t>
      </w:r>
    </w:p>
    <w:p w14:paraId="5AFE1C8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“为什么给我？”</w:t>
      </w:r>
    </w:p>
    <w:p w14:paraId="329D262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“因为他刚才说白鸽时，玛尔塔院长看了钟楼。”</w:t>
      </w:r>
    </w:p>
    <w:p w14:paraId="4D2DBCEA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伊蕾娜抬眼。</w:t>
      </w:r>
    </w:p>
    <w:p w14:paraId="47CB738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索菲声音发颤：“白鸽不是人名。是圣弥教会战时救援线路的代号。只有教会内部和少数军方联络员知道。”</w:t>
      </w:r>
    </w:p>
    <w:p w14:paraId="7F1CD7D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“帝国知道吗？”</w:t>
      </w:r>
    </w:p>
    <w:p w14:paraId="2883BB5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索菲摇头，又点头。</w:t>
      </w:r>
    </w:p>
    <w:p w14:paraId="065D240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“战后知道。战前……我不知道。”</w:t>
      </w:r>
    </w:p>
    <w:p w14:paraId="1F0F413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士兵催促她离开。</w:t>
      </w:r>
    </w:p>
    <w:p w14:paraId="4633DCB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索菲退后一步。</w:t>
      </w:r>
    </w:p>
    <w:p w14:paraId="5914F8A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“少校。”她说，“如果您去钟楼，第三块石后面也许不是能救您的东西。”</w:t>
      </w:r>
    </w:p>
    <w:p w14:paraId="10E428D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伊蕾娜看着她。</w:t>
      </w:r>
    </w:p>
    <w:p w14:paraId="252C4D3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索菲的声音很轻。</w:t>
      </w:r>
    </w:p>
    <w:p w14:paraId="58FE69B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“也许是能毁掉所有人的东西。”</w:t>
      </w:r>
    </w:p>
    <w:p w14:paraId="020E3E1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伊蕾娜没有回答。</w:t>
      </w:r>
    </w:p>
    <w:p w14:paraId="3C82F27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士兵押着她继续往前走。她重新经过那些摘掉圣像后留下的浅色方印。每一个方印都像一扇没打开的门。她忽然想起维克多在她掌心敲出的那组坐标。</w:t>
      </w:r>
    </w:p>
    <w:p w14:paraId="0E1A1F4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钟楼。北墙。第三块石。</w:t>
      </w:r>
    </w:p>
    <w:p w14:paraId="7F5BDEC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他把最后能说的话留给了她。</w:t>
      </w:r>
    </w:p>
    <w:p w14:paraId="59F3D0A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不是求她原谅。</w:t>
      </w:r>
    </w:p>
    <w:p w14:paraId="6C933C9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也不是求她为他脱罪。</w:t>
      </w:r>
    </w:p>
    <w:p w14:paraId="108B7DA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而是让她继续查下去。</w:t>
      </w:r>
    </w:p>
    <w:p w14:paraId="6F0379A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伊蕾娜回到病房后，门锁重新扣上，镣铐重新拴回床架。士兵检查得很仔细，确认短链没有再松动。白色药片仍然躺在床脚裂缝里，没有人发现。</w:t>
      </w:r>
    </w:p>
    <w:p w14:paraId="61A1C0F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房间恢复安静。</w:t>
      </w:r>
    </w:p>
    <w:p w14:paraId="6EAAF96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雨还在下。</w:t>
      </w:r>
    </w:p>
    <w:p w14:paraId="30A6B21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伊蕾娜坐在床边，摊开掌心。那枚纽扣被她握得太久，边缘在皮肤上压出一圈红痕。她把纽扣翻到背面，看着那两个字母。</w:t>
      </w:r>
    </w:p>
    <w:p w14:paraId="5CDF7D20">
      <w:pPr>
        <w:spacing w:before="0" w:after="80" w:line="348" w:lineRule="auto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V.L.</w:t>
      </w:r>
    </w:p>
    <w:p w14:paraId="3051AB3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维克多·莱因。</w:t>
      </w:r>
    </w:p>
    <w:p w14:paraId="79674C7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死人回来了。</w:t>
      </w:r>
    </w:p>
    <w:p w14:paraId="6FABE90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死人承认了罪。</w:t>
      </w:r>
    </w:p>
    <w:p w14:paraId="3DA99F9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死人又把另一个名字推到她面前。</w:t>
      </w:r>
    </w:p>
    <w:p w14:paraId="058D4C0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白鸽。</w:t>
      </w:r>
    </w:p>
    <w:p w14:paraId="26870C7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伊蕾娜抬头，看向窗外的钟楼。黑暗中，停摆的钟面被一道闪电短暂照亮。指针依旧停在七点十七分，像一只永远不肯落下的审判之手。</w:t>
      </w:r>
    </w:p>
    <w:p w14:paraId="7FACAB2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她忽然意识到一件事。</w:t>
      </w:r>
    </w:p>
    <w:p w14:paraId="7E18618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炮击记录写的是七点二十。</w:t>
      </w:r>
    </w:p>
    <w:p w14:paraId="2105018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钟楼停在七点十七。</w:t>
      </w:r>
    </w:p>
    <w:p w14:paraId="082C27C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赫尔曼今晚从七点十三开始敲钟，第七声落在七点十九。</w:t>
      </w:r>
    </w:p>
    <w:p w14:paraId="6B430BE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可维克多说，第七声之后。</w:t>
      </w:r>
    </w:p>
    <w:p w14:paraId="491F705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不是第七声时。</w:t>
      </w:r>
    </w:p>
    <w:p w14:paraId="5AE3AD3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是第七声之后。</w:t>
      </w:r>
    </w:p>
    <w:p w14:paraId="1F524532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那意味着真正的命令，不是在钟声响起时下达，而是在所有人以为钟声已经结束之后。</w:t>
      </w:r>
    </w:p>
    <w:p w14:paraId="753923B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三分钟。</w:t>
      </w:r>
    </w:p>
    <w:p w14:paraId="7B97743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七点十七到七点二十之间，少了三分钟。</w:t>
      </w:r>
    </w:p>
    <w:p w14:paraId="2652022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三分钟足够一封电报送达。</w:t>
      </w:r>
    </w:p>
    <w:p w14:paraId="33654D0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三分钟足够一个人改写目标确认。</w:t>
      </w:r>
    </w:p>
    <w:p w14:paraId="1841D02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三分钟也足够让一座修道院从医疗点变成弹药库。</w:t>
      </w:r>
    </w:p>
    <w:p w14:paraId="6997E6A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伊蕾娜把纽扣收进衣领内侧，贴近皮肤。</w:t>
      </w:r>
    </w:p>
    <w:p w14:paraId="24CDCEE6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然后她闭上眼，第一次在塞伦疗养院里主动回忆贝尔纳炮击案那一夜。</w:t>
      </w:r>
    </w:p>
    <w:p w14:paraId="119C26CC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记得那夜塞利亚后方指挥部断电。备用灯闪了两次。维克多推门进来，说北线通讯全部中断。她把灰线密钥交给他，让他去确认第三边境炮兵营是否还在原地。那时她正在处理另一份撤退命令，桌上摊着三张地图，电话线像死蛇一样缠在脚边。</w:t>
      </w:r>
    </w:p>
    <w:p w14:paraId="35C514C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维克多离开前问过她一句话。</w:t>
      </w:r>
    </w:p>
    <w:p w14:paraId="000BD5C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“少校，如果我们收到两个互相矛盾的目标确认，优先相信哪一个？”</w:t>
      </w:r>
    </w:p>
    <w:p w14:paraId="220DC70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她当时没有抬头。</w:t>
      </w:r>
    </w:p>
    <w:p w14:paraId="0B3624C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她说：“相信能让更多人活下来的那个。”</w:t>
      </w:r>
    </w:p>
    <w:p w14:paraId="2C2CC4BD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这句话没有错。</w:t>
      </w:r>
    </w:p>
    <w:p w14:paraId="67B2958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她曾经这样认为。</w:t>
      </w:r>
    </w:p>
    <w:p w14:paraId="1E1A477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可现在，她忽然想不起自己当时有没有补上一句：</w:t>
      </w:r>
    </w:p>
    <w:p w14:paraId="510872F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如果你不知道哪个能让更多人活下来，就不要开火。</w:t>
      </w:r>
    </w:p>
    <w:p w14:paraId="342710E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她想不起来了。</w:t>
      </w:r>
    </w:p>
    <w:p w14:paraId="7FF540E3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这才是最可怕的。</w:t>
      </w:r>
    </w:p>
    <w:p w14:paraId="6E40102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不是有人伪造她的命令。</w:t>
      </w:r>
    </w:p>
    <w:p w14:paraId="209044B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而是那个伪造命令的人，可能真的相信自己继承了她的意志。</w:t>
      </w:r>
    </w:p>
    <w:p w14:paraId="4CBD6B34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窗外，雷声滚过山脊。</w:t>
      </w:r>
    </w:p>
    <w:p w14:paraId="78653418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伊蕾娜睁开眼。</w:t>
      </w:r>
    </w:p>
    <w:p w14:paraId="32D9BB27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她没有祈祷。塞利亚军校不教祈祷，她的人生也从不依赖神。但在那一刻，她听见礼拜堂方向传来极轻的一声钟响。</w:t>
      </w:r>
    </w:p>
    <w:p w14:paraId="687C950B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不是晚祷钟。</w:t>
      </w:r>
    </w:p>
    <w:p w14:paraId="718ECF90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不是实验。</w:t>
      </w:r>
    </w:p>
    <w:p w14:paraId="106732F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更像是钟体内部残余的震动，在很久以后终于落下最后一声。</w:t>
      </w:r>
    </w:p>
    <w:p w14:paraId="104E76E9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伊蕾娜坐在黑暗里，轻声说：</w:t>
      </w:r>
    </w:p>
    <w:p w14:paraId="0579772E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“维克多，我听见了。”</w:t>
      </w:r>
    </w:p>
    <w:p w14:paraId="3140D145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她不知道这是对活人说，还是对死者说。</w:t>
      </w:r>
    </w:p>
    <w:p w14:paraId="651C64F1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也不知道在这座疗养院里，两者是否还有区别。</w:t>
      </w:r>
    </w:p>
    <w:p w14:paraId="58DC9E9F">
      <w:pPr>
        <w:spacing w:before="0" w:after="120" w:line="348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本章结束。</w:t>
      </w:r>
    </w:p>
    <w:sectPr>
      <w:headerReference r:id="rId5" w:type="default"/>
      <w:footerReference r:id="rId6" w:type="default"/>
      <w:pgSz w:w="12240" w:h="15840"/>
      <w:pgMar w:top="1304" w:right="1474" w:bottom="1247" w:left="1474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汇文明朝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汇文明朝体">
    <w:panose1 w:val="02000600000000000000"/>
    <w:charset w:val="80"/>
    <w:family w:val="auto"/>
    <w:pitch w:val="default"/>
    <w:sig w:usb0="800002D7" w:usb1="1A4F6C50" w:usb2="00000010" w:usb3="00000000" w:csb0="0002000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66AF0">
    <w:pPr>
      <w:pStyle w:val="24"/>
      <w:jc w:val="center"/>
    </w:pPr>
    <w:r>
      <w:rPr>
        <w:rFonts w:ascii="Noto Serif CJK SC" w:hAnsi="Noto Serif CJK SC" w:eastAsia="Noto Serif CJK SC"/>
        <w:sz w:val="18"/>
      </w:rPr>
      <w:t xml:space="preserve">第 </w:t>
    </w:r>
    <w:r>
      <w:rPr>
        <w:rFonts w:ascii="Noto Serif CJK SC" w:hAnsi="Noto Serif CJK SC" w:eastAsia="Noto Serif CJK SC"/>
        <w:sz w:val="18"/>
      </w:rPr>
      <w:fldChar w:fldCharType="begin"/>
    </w:r>
    <w:r>
      <w:rPr>
        <w:rFonts w:ascii="Noto Serif CJK SC" w:hAnsi="Noto Serif CJK SC" w:eastAsia="Noto Serif CJK SC"/>
        <w:sz w:val="18"/>
      </w:rPr>
      <w:instrText xml:space="preserve">PAGE</w:instrText>
    </w:r>
    <w:r>
      <w:rPr>
        <w:rFonts w:ascii="Noto Serif CJK SC" w:hAnsi="Noto Serif CJK SC" w:eastAsia="Noto Serif CJK SC"/>
        <w:sz w:val="18"/>
      </w:rPr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7072B">
    <w:pPr>
      <w:pStyle w:val="25"/>
      <w:jc w:val="center"/>
    </w:pPr>
    <w:r>
      <w:rPr>
        <w:rFonts w:ascii="Noto Serif CJK SC" w:hAnsi="Noto Serif CJK SC" w:eastAsia="Noto Serif CJK SC"/>
        <w:color w:val="787878"/>
        <w:sz w:val="18"/>
      </w:rPr>
      <w:t>无人作证的晚祷 · 第三章：第七次钟声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F51CAC"/>
    <w:rsid w:val="128D32A5"/>
    <w:rsid w:val="7D78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2204</Words>
  <Characters>2221</Characters>
  <Lines>0</Lines>
  <Paragraphs>0</Paragraphs>
  <TotalTime>749</TotalTime>
  <ScaleCrop>false</ScaleCrop>
  <LinksUpToDate>false</LinksUpToDate>
  <CharactersWithSpaces>2230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golite</cp:lastModifiedBy>
  <dcterms:modified xsi:type="dcterms:W3CDTF">2026-06-26T08:11:22Z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eyJoZGlkIjoiODg4NWEyZTAwYWM5MDNmNmVlOGZkMDMyYWU1NjM4ZmUiLCJ1c2VySWQiOiIxODE2MDQzMjk2In0=</vt:lpwstr>
  </property>
  <property fmtid="{D5CDD505-2E9C-101B-9397-08002B2CF9AE}" pid="3" name="KSOProductBuildVer">
    <vt:lpwstr>2052-12.1.0.26375</vt:lpwstr>
  </property>
  <property fmtid="{D5CDD505-2E9C-101B-9397-08002B2CF9AE}" pid="4" name="ICV">
    <vt:lpwstr>6057CD5744EC41A28225C1D376AABDF7_13</vt:lpwstr>
  </property>
</Properties>
</file>